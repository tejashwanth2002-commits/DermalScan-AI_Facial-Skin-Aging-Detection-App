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8" w:right="0" w:firstLine="0"/>
        <w:jc w:val="left"/>
        <w:rPr>
          <w:rFonts w:ascii="Arial" w:hAnsi="Arial" w:eastAsia="Arial" w:cs="Arial"/>
          <w:b w:val="0"/>
          <w:bCs w:val="0"/>
          <w:i w:val="0"/>
          <w:iCs w:val="0"/>
          <w:smallCaps w:val="0"/>
          <w:strike w:val="0"/>
          <w:color w:val="000000"/>
          <w:sz w:val="31"/>
          <w:szCs w:val="31"/>
          <w:u w:val="none"/>
          <w:shd w:val="clear" w:fill="auto"/>
          <w:vertAlign w:val="baseline"/>
        </w:rPr>
      </w:pPr>
      <w:r>
        <w:rPr>
          <w:sz w:val="31"/>
          <w:szCs w:val="31"/>
          <w:rtl w:val="0"/>
        </w:rPr>
        <w:t xml:space="preserve">   DERMALSCAN-AI_FACIAL-SKIN-AGING-DETECTION-APP</w:t>
      </w:r>
    </w:p>
    <w:p w14:paraId="0000000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94" w:after="0" w:line="240" w:lineRule="auto"/>
        <w:ind w:left="3334" w:right="0" w:firstLine="0"/>
        <w:jc w:val="left"/>
        <w:rPr>
          <w:rFonts w:ascii="Arial" w:hAnsi="Arial" w:eastAsia="Arial" w:cs="Arial"/>
          <w:b w:val="0"/>
          <w:bCs w:val="0"/>
          <w:i w:val="0"/>
          <w:iCs w:val="0"/>
          <w:smallCaps w:val="0"/>
          <w:strike w:val="0"/>
          <w:color w:val="000000"/>
          <w:sz w:val="28"/>
          <w:szCs w:val="28"/>
          <w:u w:val="none"/>
          <w:shd w:val="clear" w:fill="auto"/>
          <w:vertAlign w:val="baseline"/>
        </w:rPr>
      </w:pPr>
      <w:r>
        <w:rPr>
          <w:rFonts w:ascii="Arial" w:hAnsi="Arial" w:eastAsia="Arial" w:cs="Arial"/>
          <w:b w:val="0"/>
          <w:bCs w:val="0"/>
          <w:i w:val="0"/>
          <w:iCs w:val="0"/>
          <w:smallCaps w:val="0"/>
          <w:strike w:val="0"/>
          <w:color w:val="000000"/>
          <w:sz w:val="28"/>
          <w:szCs w:val="28"/>
          <w:u w:val="none"/>
          <w:shd w:val="clear" w:fill="auto"/>
          <w:vertAlign w:val="baseline"/>
          <w:rtl w:val="0"/>
        </w:rPr>
        <w:t xml:space="preserve">A DISSERTATION  </w:t>
      </w:r>
    </w:p>
    <w:p w14:paraId="000000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7" w:after="0" w:line="240" w:lineRule="auto"/>
        <w:ind w:left="1724" w:right="0" w:firstLine="0"/>
        <w:jc w:val="left"/>
        <w:rPr>
          <w:rFonts w:ascii="Arial" w:hAnsi="Arial" w:eastAsia="Arial" w:cs="Arial"/>
          <w:b w:val="0"/>
          <w:bCs w:val="0"/>
          <w:i w:val="0"/>
          <w:iCs w:val="0"/>
          <w:smallCaps w:val="0"/>
          <w:strike w:val="0"/>
          <w:color w:val="000000"/>
          <w:sz w:val="28"/>
          <w:szCs w:val="28"/>
          <w:u w:val="none"/>
          <w:shd w:val="clear" w:fill="auto"/>
          <w:vertAlign w:val="baseline"/>
        </w:rPr>
      </w:pPr>
      <w:r>
        <w:rPr>
          <w:rFonts w:ascii="Arial" w:hAnsi="Arial" w:eastAsia="Arial" w:cs="Arial"/>
          <w:b w:val="0"/>
          <w:bCs w:val="0"/>
          <w:i w:val="0"/>
          <w:iCs w:val="0"/>
          <w:smallCaps w:val="0"/>
          <w:strike w:val="0"/>
          <w:color w:val="000000"/>
          <w:sz w:val="28"/>
          <w:szCs w:val="28"/>
          <w:u w:val="none"/>
          <w:shd w:val="clear" w:fill="auto"/>
          <w:vertAlign w:val="baseline"/>
          <w:rtl w:val="0"/>
        </w:rPr>
        <w:t xml:space="preserve">submitted in partial fulfilment of the requirements  </w:t>
      </w:r>
    </w:p>
    <w:p w14:paraId="000000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7" w:after="0" w:line="240" w:lineRule="auto"/>
        <w:ind w:left="2806" w:right="0" w:firstLine="0"/>
        <w:jc w:val="left"/>
        <w:rPr>
          <w:rFonts w:ascii="Arial" w:hAnsi="Arial" w:eastAsia="Arial" w:cs="Arial"/>
          <w:b w:val="0"/>
          <w:bCs w:val="0"/>
          <w:i w:val="0"/>
          <w:iCs w:val="0"/>
          <w:smallCaps w:val="0"/>
          <w:strike w:val="0"/>
          <w:color w:val="000000"/>
          <w:sz w:val="28"/>
          <w:szCs w:val="28"/>
          <w:u w:val="none"/>
          <w:shd w:val="clear" w:fill="auto"/>
          <w:vertAlign w:val="baseline"/>
        </w:rPr>
      </w:pPr>
      <w:r>
        <w:rPr>
          <w:rFonts w:ascii="Arial" w:hAnsi="Arial" w:eastAsia="Arial" w:cs="Arial"/>
          <w:b w:val="0"/>
          <w:bCs w:val="0"/>
          <w:i w:val="0"/>
          <w:iCs w:val="0"/>
          <w:smallCaps w:val="0"/>
          <w:strike w:val="0"/>
          <w:color w:val="000000"/>
          <w:sz w:val="28"/>
          <w:szCs w:val="28"/>
          <w:u w:val="none"/>
          <w:shd w:val="clear" w:fill="auto"/>
          <w:vertAlign w:val="baseline"/>
          <w:rtl w:val="0"/>
        </w:rPr>
        <w:t xml:space="preserve">for the award of the degree of  </w:t>
      </w:r>
    </w:p>
    <w:p w14:paraId="000000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61" w:after="0" w:line="240" w:lineRule="auto"/>
        <w:ind w:left="2448" w:right="0" w:firstLine="0"/>
        <w:jc w:val="left"/>
        <w:rPr>
          <w:rFonts w:ascii="Arial" w:hAnsi="Arial" w:eastAsia="Arial" w:cs="Arial"/>
          <w:b w:val="0"/>
          <w:bCs w:val="0"/>
          <w:i w:val="0"/>
          <w:iCs w:val="0"/>
          <w:smallCaps w:val="0"/>
          <w:strike w:val="0"/>
          <w:color w:val="000000"/>
          <w:sz w:val="28"/>
          <w:szCs w:val="28"/>
          <w:u w:val="none"/>
          <w:shd w:val="clear" w:fill="auto"/>
          <w:vertAlign w:val="baseline"/>
        </w:rPr>
      </w:pPr>
      <w:r>
        <w:rPr>
          <w:rFonts w:ascii="Arial" w:hAnsi="Arial" w:eastAsia="Arial" w:cs="Arial"/>
          <w:b w:val="0"/>
          <w:bCs w:val="0"/>
          <w:i w:val="0"/>
          <w:iCs w:val="0"/>
          <w:smallCaps w:val="0"/>
          <w:strike w:val="0"/>
          <w:color w:val="000000"/>
          <w:sz w:val="28"/>
          <w:szCs w:val="28"/>
          <w:u w:val="none"/>
          <w:shd w:val="clear" w:fill="auto"/>
          <w:vertAlign w:val="baseline"/>
          <w:rtl w:val="0"/>
        </w:rPr>
        <w:t xml:space="preserve">BACHELOR OF TECHNOLOGY  </w:t>
      </w:r>
    </w:p>
    <w:p w14:paraId="000000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9" w:after="0" w:line="240" w:lineRule="auto"/>
        <w:ind w:left="4386" w:right="0" w:firstLine="0"/>
        <w:jc w:val="left"/>
        <w:rPr>
          <w:rFonts w:ascii="Arial" w:hAnsi="Arial" w:eastAsia="Arial" w:cs="Arial"/>
          <w:b w:val="0"/>
          <w:bCs w:val="0"/>
          <w:i w:val="0"/>
          <w:iCs w:val="0"/>
          <w:smallCaps w:val="0"/>
          <w:strike w:val="0"/>
          <w:color w:val="000000"/>
          <w:sz w:val="28"/>
          <w:szCs w:val="28"/>
          <w:u w:val="none"/>
          <w:shd w:val="clear" w:fill="auto"/>
          <w:vertAlign w:val="baseline"/>
        </w:rPr>
      </w:pPr>
      <w:r>
        <w:rPr>
          <w:rFonts w:ascii="Arial" w:hAnsi="Arial" w:eastAsia="Arial" w:cs="Arial"/>
          <w:b w:val="0"/>
          <w:bCs w:val="0"/>
          <w:i w:val="0"/>
          <w:iCs w:val="0"/>
          <w:smallCaps w:val="0"/>
          <w:strike w:val="0"/>
          <w:color w:val="000000"/>
          <w:sz w:val="28"/>
          <w:szCs w:val="28"/>
          <w:u w:val="none"/>
          <w:shd w:val="clear" w:fill="auto"/>
          <w:vertAlign w:val="baseline"/>
          <w:rtl w:val="0"/>
        </w:rPr>
        <w:t xml:space="preserve">IN  </w:t>
      </w:r>
    </w:p>
    <w:p w14:paraId="000000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9" w:after="0" w:line="240" w:lineRule="auto"/>
        <w:ind w:left="0" w:right="0" w:firstLine="0"/>
        <w:jc w:val="left"/>
        <w:rPr>
          <w:sz w:val="28"/>
          <w:szCs w:val="28"/>
        </w:rPr>
      </w:pPr>
      <w:r>
        <w:rPr>
          <w:sz w:val="28"/>
          <w:szCs w:val="28"/>
          <w:rtl w:val="0"/>
        </w:rPr>
        <w:t xml:space="preserve">                     COMPUTER SCIENCE AND ENGINEERING</w:t>
      </w:r>
    </w:p>
    <w:p w14:paraId="000000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9" w:after="0" w:line="240" w:lineRule="auto"/>
        <w:ind w:left="0" w:right="0" w:firstLine="0"/>
        <w:jc w:val="left"/>
        <w:rPr>
          <w:rFonts w:ascii="Arial" w:hAnsi="Arial" w:eastAsia="Arial" w:cs="Arial"/>
          <w:b w:val="0"/>
          <w:bCs w:val="0"/>
          <w:i w:val="0"/>
          <w:iCs w:val="0"/>
          <w:smallCaps w:val="0"/>
          <w:strike w:val="0"/>
          <w:color w:val="000000"/>
          <w:sz w:val="28"/>
          <w:szCs w:val="28"/>
          <w:u w:val="none"/>
          <w:shd w:val="clear" w:fill="auto"/>
          <w:vertAlign w:val="baseline"/>
        </w:rPr>
      </w:pPr>
      <w:r>
        <w:rPr>
          <w:sz w:val="28"/>
          <w:szCs w:val="28"/>
          <w:rtl w:val="0"/>
        </w:rPr>
        <w:t xml:space="preserve">           (ARTIFICIAL INTELLIGENCE AND MACHINE LEARNING)</w:t>
      </w:r>
      <w:r>
        <w:rPr>
          <w:rFonts w:ascii="Arial" w:hAnsi="Arial" w:eastAsia="Arial" w:cs="Arial"/>
          <w:b w:val="0"/>
          <w:bCs w:val="0"/>
          <w:i w:val="0"/>
          <w:iCs w:val="0"/>
          <w:smallCaps w:val="0"/>
          <w:strike w:val="0"/>
          <w:color w:val="000000"/>
          <w:sz w:val="28"/>
          <w:szCs w:val="28"/>
          <w:u w:val="none"/>
          <w:shd w:val="clear" w:fill="auto"/>
          <w:vertAlign w:val="baseline"/>
          <w:rtl w:val="0"/>
        </w:rPr>
        <w:t xml:space="preserve"> </w:t>
      </w:r>
    </w:p>
    <w:p w14:paraId="00000009">
      <w:pPr>
        <w:widowControl w:val="0"/>
        <w:spacing w:before="920" w:line="240" w:lineRule="auto"/>
        <w:ind w:left="66" w:firstLine="0"/>
        <w:rPr>
          <w:rFonts w:ascii="Arial" w:hAnsi="Arial" w:eastAsia="Arial" w:cs="Arial"/>
          <w:b w:val="0"/>
          <w:bCs w:val="0"/>
          <w:i w:val="0"/>
          <w:iCs w:val="0"/>
          <w:smallCaps w:val="0"/>
          <w:strike w:val="0"/>
          <w:color w:val="000000"/>
          <w:sz w:val="28"/>
          <w:szCs w:val="28"/>
          <w:u w:val="none"/>
          <w:shd w:val="clear" w:fill="auto"/>
          <w:vertAlign w:val="baseline"/>
        </w:rPr>
      </w:pPr>
      <w:r>
        <w:rPr>
          <w:rFonts w:ascii="Cambria" w:hAnsi="Cambria" w:eastAsia="Cambria" w:cs="Cambria"/>
          <w:b/>
          <w:bCs/>
          <w:sz w:val="31"/>
          <w:szCs w:val="31"/>
        </w:rPr>
        <w:drawing>
          <wp:inline distT="19050" distB="19050" distL="19050" distR="19050">
            <wp:extent cx="5810250" cy="1567815"/>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13" name="image1.png"/>
                    <pic:cNvPicPr preferRelativeResize="0"/>
                  </pic:nvPicPr>
                  <pic:blipFill>
                    <a:blip r:embed="rId6"/>
                    <a:srcRect/>
                    <a:stretch>
                      <a:fillRect/>
                    </a:stretch>
                  </pic:blipFill>
                  <pic:spPr>
                    <a:xfrm>
                      <a:off x="0" y="0"/>
                      <a:ext cx="5810250" cy="1568017"/>
                    </a:xfrm>
                    <a:prstGeom prst="rect">
                      <a:avLst/>
                    </a:prstGeom>
                  </pic:spPr>
                </pic:pic>
              </a:graphicData>
            </a:graphic>
          </wp:inline>
        </w:drawing>
      </w:r>
    </w:p>
    <w:p w14:paraId="000000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4385" w:right="0" w:firstLine="0"/>
        <w:jc w:val="left"/>
        <w:rPr>
          <w:rFonts w:ascii="Arial" w:hAnsi="Arial" w:eastAsia="Arial" w:cs="Arial"/>
          <w:b w:val="0"/>
          <w:bCs w:val="0"/>
          <w:i w:val="0"/>
          <w:iCs w:val="0"/>
          <w:smallCaps w:val="0"/>
          <w:strike w:val="0"/>
          <w:color w:val="000000"/>
          <w:sz w:val="28"/>
          <w:szCs w:val="28"/>
          <w:u w:val="none"/>
          <w:shd w:val="clear" w:fill="auto"/>
          <w:vertAlign w:val="baseline"/>
        </w:rPr>
      </w:pPr>
      <w:r>
        <w:rPr>
          <w:rFonts w:ascii="Arial" w:hAnsi="Arial" w:eastAsia="Arial" w:cs="Arial"/>
          <w:b w:val="0"/>
          <w:bCs w:val="0"/>
          <w:i w:val="0"/>
          <w:iCs w:val="0"/>
          <w:smallCaps w:val="0"/>
          <w:strike w:val="0"/>
          <w:color w:val="000000"/>
          <w:sz w:val="28"/>
          <w:szCs w:val="28"/>
          <w:u w:val="none"/>
          <w:shd w:val="clear" w:fill="auto"/>
          <w:vertAlign w:val="baseline"/>
          <w:rtl w:val="0"/>
        </w:rPr>
        <w:t xml:space="preserve">by  </w:t>
      </w:r>
    </w:p>
    <w:p w14:paraId="000000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229" w:lineRule="auto"/>
        <w:ind w:left="13" w:right="2565" w:firstLine="0"/>
        <w:jc w:val="both"/>
        <w:rPr>
          <w:rFonts w:ascii="Arial" w:hAnsi="Arial" w:eastAsia="Arial" w:cs="Arial"/>
          <w:b w:val="0"/>
          <w:bCs w:val="0"/>
          <w:i w:val="0"/>
          <w:iCs w:val="0"/>
          <w:smallCaps w:val="0"/>
          <w:strike w:val="0"/>
          <w:color w:val="000000"/>
          <w:sz w:val="28"/>
          <w:szCs w:val="28"/>
          <w:u w:val="none"/>
          <w:shd w:val="clear" w:fill="auto"/>
          <w:vertAlign w:val="baseline"/>
        </w:rPr>
      </w:pPr>
      <w:r>
        <w:rPr>
          <w:sz w:val="28"/>
          <w:szCs w:val="28"/>
          <w:rtl w:val="0"/>
        </w:rPr>
        <w:t xml:space="preserve">                         </w:t>
      </w:r>
      <w:r>
        <w:rPr>
          <w:rFonts w:ascii="Arial" w:hAnsi="Arial" w:eastAsia="Arial" w:cs="Arial"/>
          <w:b w:val="0"/>
          <w:bCs w:val="0"/>
          <w:i w:val="0"/>
          <w:iCs w:val="0"/>
          <w:smallCaps w:val="0"/>
          <w:strike w:val="0"/>
          <w:color w:val="000000"/>
          <w:sz w:val="28"/>
          <w:szCs w:val="28"/>
          <w:u w:val="none"/>
          <w:shd w:val="clear" w:fill="auto"/>
          <w:vertAlign w:val="baseline"/>
          <w:rtl w:val="0"/>
        </w:rPr>
        <w:t xml:space="preserve">     </w:t>
      </w:r>
      <w:r>
        <w:rPr>
          <w:sz w:val="28"/>
          <w:szCs w:val="28"/>
          <w:rtl w:val="0"/>
        </w:rPr>
        <w:t>BATCHU DHANA SRI</w:t>
      </w:r>
      <w:r>
        <w:rPr>
          <w:rFonts w:ascii="Arial" w:hAnsi="Arial" w:eastAsia="Arial" w:cs="Arial"/>
          <w:b w:val="0"/>
          <w:bCs w:val="0"/>
          <w:i w:val="0"/>
          <w:iCs w:val="0"/>
          <w:smallCaps w:val="0"/>
          <w:strike w:val="0"/>
          <w:color w:val="000000"/>
          <w:sz w:val="28"/>
          <w:szCs w:val="28"/>
          <w:u w:val="none"/>
          <w:shd w:val="clear" w:fill="auto"/>
          <w:vertAlign w:val="baseline"/>
          <w:rtl w:val="0"/>
        </w:rPr>
        <w:t>(</w:t>
      </w:r>
      <w:r>
        <w:rPr>
          <w:sz w:val="28"/>
          <w:szCs w:val="28"/>
          <w:rtl w:val="0"/>
        </w:rPr>
        <w:t>22JN1A4243</w:t>
      </w:r>
      <w:r>
        <w:rPr>
          <w:rFonts w:ascii="Arial" w:hAnsi="Arial" w:eastAsia="Arial" w:cs="Arial"/>
          <w:b w:val="0"/>
          <w:bCs w:val="0"/>
          <w:i w:val="0"/>
          <w:iCs w:val="0"/>
          <w:smallCaps w:val="0"/>
          <w:strike w:val="0"/>
          <w:color w:val="000000"/>
          <w:sz w:val="28"/>
          <w:szCs w:val="28"/>
          <w:u w:val="none"/>
          <w:shd w:val="clear" w:fill="auto"/>
          <w:vertAlign w:val="baseline"/>
          <w:rtl w:val="0"/>
        </w:rPr>
        <w:t xml:space="preserve">)  </w:t>
      </w:r>
    </w:p>
    <w:p w14:paraId="000000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46" w:after="0" w:line="240" w:lineRule="auto"/>
        <w:ind w:left="3139" w:right="0" w:firstLine="0"/>
        <w:jc w:val="left"/>
        <w:rPr>
          <w:rFonts w:ascii="Arial" w:hAnsi="Arial" w:eastAsia="Arial" w:cs="Arial"/>
          <w:b w:val="0"/>
          <w:bCs w:val="0"/>
          <w:i w:val="0"/>
          <w:iCs w:val="0"/>
          <w:smallCaps w:val="0"/>
          <w:strike w:val="0"/>
          <w:color w:val="000000"/>
          <w:sz w:val="28"/>
          <w:szCs w:val="28"/>
          <w:u w:val="none"/>
          <w:shd w:val="clear" w:fill="auto"/>
          <w:vertAlign w:val="baseline"/>
        </w:rPr>
      </w:pPr>
      <w:r>
        <w:rPr>
          <w:rFonts w:ascii="Arial" w:hAnsi="Arial" w:eastAsia="Arial" w:cs="Arial"/>
          <w:b w:val="0"/>
          <w:bCs w:val="0"/>
          <w:i w:val="0"/>
          <w:iCs w:val="0"/>
          <w:smallCaps w:val="0"/>
          <w:strike w:val="0"/>
          <w:color w:val="000000"/>
          <w:sz w:val="28"/>
          <w:szCs w:val="28"/>
          <w:u w:val="none"/>
          <w:shd w:val="clear" w:fill="auto"/>
          <w:vertAlign w:val="baseline"/>
          <w:rtl w:val="0"/>
        </w:rPr>
        <w:t xml:space="preserve">Under the supervision of  </w:t>
      </w:r>
    </w:p>
    <w:p w14:paraId="000000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9" w:after="0" w:line="240" w:lineRule="auto"/>
        <w:ind w:left="2888" w:right="0" w:firstLine="0"/>
        <w:jc w:val="left"/>
        <w:rPr>
          <w:rFonts w:ascii="Arial" w:hAnsi="Arial" w:eastAsia="Arial" w:cs="Arial"/>
          <w:b w:val="0"/>
          <w:bCs w:val="0"/>
          <w:i w:val="0"/>
          <w:iCs w:val="0"/>
          <w:smallCaps w:val="0"/>
          <w:strike w:val="0"/>
          <w:color w:val="000000"/>
          <w:sz w:val="28"/>
          <w:szCs w:val="28"/>
          <w:u w:val="none"/>
          <w:shd w:val="clear" w:fill="auto"/>
          <w:vertAlign w:val="baseline"/>
        </w:rPr>
      </w:pPr>
      <w:r>
        <w:rPr>
          <w:rFonts w:ascii="Arial" w:hAnsi="Arial" w:eastAsia="Arial" w:cs="Arial"/>
          <w:b w:val="0"/>
          <w:bCs w:val="0"/>
          <w:i w:val="0"/>
          <w:iCs w:val="0"/>
          <w:smallCaps w:val="0"/>
          <w:strike w:val="0"/>
          <w:color w:val="000000"/>
          <w:sz w:val="28"/>
          <w:szCs w:val="28"/>
          <w:u w:val="none"/>
          <w:shd w:val="clear" w:fill="auto"/>
          <w:vertAlign w:val="baseline"/>
          <w:rtl w:val="0"/>
        </w:rPr>
        <w:t xml:space="preserve"> MR. VISWANTH PRAYAGA</w:t>
      </w:r>
    </w:p>
    <w:p w14:paraId="000000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9" w:after="0" w:line="240" w:lineRule="auto"/>
        <w:ind w:left="4002" w:right="0" w:firstLine="0"/>
        <w:jc w:val="left"/>
        <w:rPr>
          <w:sz w:val="28"/>
          <w:szCs w:val="28"/>
        </w:rPr>
      </w:pPr>
      <w:r>
        <w:rPr>
          <w:sz w:val="28"/>
          <w:szCs w:val="28"/>
          <w:rtl w:val="0"/>
        </w:rPr>
        <w:t>MENTOR</w:t>
      </w:r>
      <w:r>
        <w:rPr>
          <w:rFonts w:ascii="Arial" w:hAnsi="Arial" w:eastAsia="Arial" w:cs="Arial"/>
          <w:b w:val="0"/>
          <w:bCs w:val="0"/>
          <w:i w:val="0"/>
          <w:iCs w:val="0"/>
          <w:smallCaps w:val="0"/>
          <w:strike w:val="0"/>
          <w:color w:val="000000"/>
          <w:sz w:val="28"/>
          <w:szCs w:val="28"/>
          <w:u w:val="none"/>
          <w:shd w:val="clear" w:fill="auto"/>
          <w:vertAlign w:val="baseline"/>
          <w:rtl w:val="0"/>
        </w:rPr>
        <w:t xml:space="preserve"> </w:t>
      </w:r>
    </w:p>
    <w:p w14:paraId="000000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9" w:after="0" w:line="240" w:lineRule="auto"/>
        <w:ind w:left="0" w:right="0" w:firstLine="0"/>
        <w:jc w:val="left"/>
        <w:rPr>
          <w:sz w:val="28"/>
          <w:szCs w:val="28"/>
        </w:rPr>
      </w:pPr>
      <w:r>
        <w:rPr>
          <w:sz w:val="28"/>
          <w:szCs w:val="28"/>
          <w:rtl w:val="0"/>
        </w:rPr>
        <w:t xml:space="preserve">                                     Infosys Springboard Internship</w:t>
      </w:r>
    </w:p>
    <w:p w14:paraId="000000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480" w:right="0" w:firstLine="0"/>
        <w:jc w:val="left"/>
        <w:rPr>
          <w:sz w:val="28"/>
          <w:szCs w:val="28"/>
        </w:rPr>
      </w:pPr>
    </w:p>
    <w:p w14:paraId="000000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480" w:right="0" w:firstLine="0"/>
        <w:jc w:val="left"/>
        <w:rPr>
          <w:sz w:val="28"/>
          <w:szCs w:val="28"/>
        </w:rPr>
      </w:pPr>
    </w:p>
    <w:p w14:paraId="0000001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480" w:right="0" w:firstLine="0"/>
        <w:jc w:val="left"/>
        <w:rPr>
          <w:sz w:val="28"/>
          <w:szCs w:val="28"/>
        </w:rPr>
      </w:pPr>
    </w:p>
    <w:p w14:paraId="0000001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480" w:right="0" w:firstLine="0"/>
        <w:jc w:val="left"/>
        <w:rPr>
          <w:sz w:val="28"/>
          <w:szCs w:val="28"/>
        </w:rPr>
      </w:pPr>
    </w:p>
    <w:p w14:paraId="000000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480" w:right="0" w:firstLine="0"/>
        <w:jc w:val="left"/>
        <w:rPr>
          <w:sz w:val="28"/>
          <w:szCs w:val="28"/>
        </w:rPr>
      </w:pPr>
    </w:p>
    <w:p w14:paraId="000000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480" w:right="0" w:firstLine="0"/>
        <w:jc w:val="left"/>
        <w:rPr>
          <w:sz w:val="28"/>
          <w:szCs w:val="28"/>
        </w:rPr>
      </w:pPr>
    </w:p>
    <w:p w14:paraId="5FE641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480" w:right="0" w:firstLine="0"/>
        <w:jc w:val="left"/>
        <w:rPr>
          <w:sz w:val="28"/>
          <w:szCs w:val="28"/>
          <w:rtl w:val="0"/>
        </w:rPr>
      </w:pPr>
    </w:p>
    <w:p w14:paraId="000000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480" w:right="0" w:firstLine="0"/>
        <w:jc w:val="left"/>
        <w:rPr>
          <w:rFonts w:ascii="Arial" w:hAnsi="Arial" w:eastAsia="Arial" w:cs="Arial"/>
          <w:b w:val="0"/>
          <w:bCs w:val="0"/>
          <w:i w:val="0"/>
          <w:iCs w:val="0"/>
          <w:smallCaps w:val="0"/>
          <w:strike w:val="0"/>
          <w:color w:val="000000"/>
          <w:sz w:val="28"/>
          <w:szCs w:val="28"/>
          <w:u w:val="none"/>
          <w:shd w:val="clear" w:fill="auto"/>
          <w:vertAlign w:val="baseline"/>
        </w:rPr>
      </w:pPr>
      <w:r>
        <w:rPr>
          <w:sz w:val="28"/>
          <w:szCs w:val="28"/>
          <w:rtl w:val="0"/>
        </w:rPr>
        <w:t>DECLARATION</w:t>
      </w:r>
      <w:r>
        <w:rPr>
          <w:rFonts w:ascii="Arial" w:hAnsi="Arial" w:eastAsia="Arial" w:cs="Arial"/>
          <w:b w:val="0"/>
          <w:bCs w:val="0"/>
          <w:i w:val="0"/>
          <w:iCs w:val="0"/>
          <w:smallCaps w:val="0"/>
          <w:strike w:val="0"/>
          <w:color w:val="000000"/>
          <w:sz w:val="28"/>
          <w:szCs w:val="28"/>
          <w:u w:val="none"/>
          <w:shd w:val="clear" w:fill="auto"/>
          <w:vertAlign w:val="baseline"/>
          <w:rtl w:val="0"/>
        </w:rPr>
        <w:t xml:space="preserve"> </w:t>
      </w:r>
    </w:p>
    <w:p w14:paraId="000000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480" w:right="0" w:firstLine="0"/>
        <w:jc w:val="left"/>
        <w:rPr>
          <w:sz w:val="28"/>
          <w:szCs w:val="28"/>
        </w:rPr>
      </w:pPr>
    </w:p>
    <w:p w14:paraId="000000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480" w:right="0" w:firstLine="0"/>
        <w:jc w:val="left"/>
        <w:rPr>
          <w:sz w:val="28"/>
          <w:szCs w:val="28"/>
        </w:rPr>
      </w:pPr>
    </w:p>
    <w:p w14:paraId="00000019">
      <w:pPr>
        <w:widowControl w:val="0"/>
        <w:spacing w:before="240" w:after="240" w:line="240" w:lineRule="auto"/>
        <w:jc w:val="left"/>
        <w:rPr>
          <w:sz w:val="28"/>
          <w:szCs w:val="28"/>
        </w:rPr>
      </w:pPr>
      <w:r>
        <w:rPr>
          <w:sz w:val="28"/>
          <w:szCs w:val="28"/>
          <w:rtl w:val="0"/>
        </w:rPr>
        <w:t xml:space="preserve">I, </w:t>
      </w:r>
      <w:r>
        <w:rPr>
          <w:b/>
          <w:bCs/>
          <w:sz w:val="28"/>
          <w:szCs w:val="28"/>
          <w:rtl w:val="0"/>
        </w:rPr>
        <w:t>Batchu Dhana Sri (Roll No: 22JN1A4243)</w:t>
      </w:r>
      <w:r>
        <w:rPr>
          <w:sz w:val="28"/>
          <w:szCs w:val="28"/>
          <w:rtl w:val="0"/>
        </w:rPr>
        <w:t xml:space="preserve">, hereby declare that the project work entitled </w:t>
      </w:r>
      <w:r>
        <w:rPr>
          <w:b/>
          <w:bCs/>
          <w:sz w:val="28"/>
          <w:szCs w:val="28"/>
          <w:rtl w:val="0"/>
        </w:rPr>
        <w:t>“DermalScan AI – Facial Skin Aging Detection Using Deep Learning”</w:t>
      </w:r>
      <w:r>
        <w:rPr>
          <w:sz w:val="28"/>
          <w:szCs w:val="28"/>
          <w:rtl w:val="0"/>
        </w:rPr>
        <w:t xml:space="preserve"> submitted in partial fulfillment of the requirements for the award of the degree of </w:t>
      </w:r>
      <w:r>
        <w:rPr>
          <w:b/>
          <w:bCs/>
          <w:sz w:val="28"/>
          <w:szCs w:val="28"/>
          <w:rtl w:val="0"/>
        </w:rPr>
        <w:t>Bachelor of Technology in Computer Science and Engineering (Artificial Intelligence &amp; Machine Learning)</w:t>
      </w:r>
      <w:r>
        <w:rPr>
          <w:sz w:val="28"/>
          <w:szCs w:val="28"/>
          <w:rtl w:val="0"/>
        </w:rPr>
        <w:t xml:space="preserve"> at </w:t>
      </w:r>
      <w:r>
        <w:rPr>
          <w:b/>
          <w:bCs/>
          <w:sz w:val="28"/>
          <w:szCs w:val="28"/>
          <w:rtl w:val="0"/>
        </w:rPr>
        <w:t>Kakinada Institute of Engineering and Technology for Women (KIETW)</w:t>
      </w:r>
      <w:r>
        <w:rPr>
          <w:sz w:val="28"/>
          <w:szCs w:val="28"/>
          <w:rtl w:val="0"/>
        </w:rPr>
        <w:t xml:space="preserve"> is an authentic record of my own work.</w:t>
      </w:r>
    </w:p>
    <w:p w14:paraId="0000001A">
      <w:pPr>
        <w:widowControl w:val="0"/>
        <w:spacing w:before="240" w:after="240" w:line="240" w:lineRule="auto"/>
        <w:jc w:val="center"/>
        <w:rPr>
          <w:sz w:val="28"/>
          <w:szCs w:val="28"/>
        </w:rPr>
      </w:pPr>
      <w:r>
        <w:rPr>
          <w:sz w:val="28"/>
          <w:szCs w:val="28"/>
          <w:rtl w:val="0"/>
        </w:rPr>
        <w:t xml:space="preserve">The work presented in this report was undertaken under the supervision of </w:t>
      </w:r>
      <w:r>
        <w:rPr>
          <w:b/>
          <w:bCs/>
          <w:sz w:val="28"/>
          <w:szCs w:val="28"/>
          <w:rtl w:val="0"/>
        </w:rPr>
        <w:t>Mr. Viswanath Prayaga</w:t>
      </w:r>
      <w:r>
        <w:rPr>
          <w:sz w:val="28"/>
          <w:szCs w:val="28"/>
          <w:rtl w:val="0"/>
        </w:rPr>
        <w:t>. I hereby declare that the ideas, analysis, and results included are my own, except where due acknowledgment has been made.</w:t>
      </w:r>
    </w:p>
    <w:p w14:paraId="0000001B">
      <w:pPr>
        <w:widowControl w:val="0"/>
        <w:spacing w:before="240" w:after="240" w:line="240" w:lineRule="auto"/>
        <w:jc w:val="center"/>
        <w:rPr>
          <w:sz w:val="28"/>
          <w:szCs w:val="28"/>
        </w:rPr>
      </w:pPr>
      <w:r>
        <w:rPr>
          <w:sz w:val="28"/>
          <w:szCs w:val="28"/>
          <w:rtl w:val="0"/>
        </w:rPr>
        <w:t>I further declare that all the information and data presented in this project report are true and original to the best of my knowledge, and any external sources have been duly acknowledged.</w:t>
      </w:r>
    </w:p>
    <w:p w14:paraId="0000001C">
      <w:pPr>
        <w:widowControl w:val="0"/>
        <w:spacing w:line="240" w:lineRule="auto"/>
        <w:ind w:right="961"/>
        <w:jc w:val="center"/>
        <w:rPr>
          <w:sz w:val="28"/>
          <w:szCs w:val="28"/>
        </w:rPr>
      </w:pPr>
    </w:p>
    <w:p w14:paraId="0000001D">
      <w:pPr>
        <w:widowControl w:val="0"/>
        <w:spacing w:before="240" w:after="240" w:line="240" w:lineRule="auto"/>
        <w:jc w:val="right"/>
        <w:rPr>
          <w:sz w:val="28"/>
          <w:szCs w:val="28"/>
        </w:rPr>
      </w:pPr>
      <w:r>
        <w:rPr>
          <w:b/>
          <w:bCs/>
          <w:sz w:val="28"/>
          <w:szCs w:val="28"/>
          <w:rtl w:val="0"/>
        </w:rPr>
        <w:t>Place:</w:t>
      </w:r>
      <w:r>
        <w:rPr>
          <w:sz w:val="28"/>
          <w:szCs w:val="28"/>
          <w:rtl w:val="0"/>
        </w:rPr>
        <w:t xml:space="preserve"> Kakinada</w:t>
      </w:r>
    </w:p>
    <w:p w14:paraId="0000001E">
      <w:pPr>
        <w:widowControl w:val="0"/>
        <w:spacing w:before="240" w:after="240" w:line="240" w:lineRule="auto"/>
        <w:jc w:val="right"/>
        <w:rPr>
          <w:sz w:val="28"/>
          <w:szCs w:val="28"/>
        </w:rPr>
      </w:pPr>
      <w:r>
        <w:rPr>
          <w:b/>
          <w:bCs/>
          <w:sz w:val="28"/>
          <w:szCs w:val="28"/>
          <w:rtl w:val="0"/>
        </w:rPr>
        <w:t>(Batchu Dhana Sri)</w:t>
      </w:r>
      <w:r>
        <w:rPr>
          <w:b/>
          <w:bCs/>
          <w:sz w:val="28"/>
          <w:szCs w:val="28"/>
          <w:rtl w:val="0"/>
        </w:rPr>
        <w:br w:type="textWrapping"/>
      </w:r>
      <w:r>
        <w:rPr>
          <w:sz w:val="28"/>
          <w:szCs w:val="28"/>
          <w:rtl w:val="0"/>
        </w:rPr>
        <w:t xml:space="preserve"> Roll No: </w:t>
      </w:r>
      <w:r>
        <w:rPr>
          <w:b/>
          <w:bCs/>
          <w:sz w:val="28"/>
          <w:szCs w:val="28"/>
          <w:rtl w:val="0"/>
        </w:rPr>
        <w:t>22JN1A4243</w:t>
      </w:r>
      <w:r>
        <w:rPr>
          <w:b/>
          <w:bCs/>
          <w:sz w:val="28"/>
          <w:szCs w:val="28"/>
          <w:rtl w:val="0"/>
        </w:rPr>
        <w:br w:type="textWrapping"/>
      </w:r>
      <w:r>
        <w:rPr>
          <w:sz w:val="28"/>
          <w:szCs w:val="28"/>
          <w:rtl w:val="0"/>
        </w:rPr>
        <w:t xml:space="preserve"> B.Tech – CSE (AI &amp; ML)</w:t>
      </w:r>
      <w:r>
        <w:rPr>
          <w:sz w:val="28"/>
          <w:szCs w:val="28"/>
          <w:rtl w:val="0"/>
        </w:rPr>
        <w:br w:type="textWrapping"/>
      </w:r>
      <w:r>
        <w:rPr>
          <w:sz w:val="28"/>
          <w:szCs w:val="28"/>
          <w:rtl w:val="0"/>
        </w:rPr>
        <w:t xml:space="preserve"> Kakinada Institute of Engineering and Technology for Women</w:t>
      </w:r>
    </w:p>
    <w:p w14:paraId="0000001F">
      <w:pPr>
        <w:widowControl w:val="0"/>
        <w:spacing w:before="240" w:after="240" w:line="240" w:lineRule="auto"/>
        <w:jc w:val="right"/>
        <w:rPr>
          <w:sz w:val="28"/>
          <w:szCs w:val="28"/>
        </w:rPr>
      </w:pPr>
    </w:p>
    <w:p w14:paraId="00000020">
      <w:pPr>
        <w:widowControl w:val="0"/>
        <w:spacing w:before="240" w:after="240" w:line="240" w:lineRule="auto"/>
        <w:jc w:val="right"/>
        <w:rPr>
          <w:sz w:val="28"/>
          <w:szCs w:val="28"/>
        </w:rPr>
      </w:pPr>
    </w:p>
    <w:p w14:paraId="00000021">
      <w:pPr>
        <w:widowControl w:val="0"/>
        <w:spacing w:before="240" w:after="240" w:line="240" w:lineRule="auto"/>
        <w:jc w:val="right"/>
        <w:rPr>
          <w:sz w:val="28"/>
          <w:szCs w:val="28"/>
        </w:rPr>
      </w:pPr>
    </w:p>
    <w:p w14:paraId="00000022">
      <w:pPr>
        <w:widowControl w:val="0"/>
        <w:spacing w:before="240" w:after="240" w:line="240" w:lineRule="auto"/>
        <w:jc w:val="right"/>
        <w:rPr>
          <w:sz w:val="28"/>
          <w:szCs w:val="28"/>
        </w:rPr>
      </w:pPr>
    </w:p>
    <w:p w14:paraId="00000023">
      <w:pPr>
        <w:widowControl w:val="0"/>
        <w:spacing w:before="240" w:after="240" w:line="240" w:lineRule="auto"/>
        <w:jc w:val="right"/>
        <w:rPr>
          <w:sz w:val="28"/>
          <w:szCs w:val="28"/>
        </w:rPr>
      </w:pPr>
    </w:p>
    <w:p w14:paraId="00000024">
      <w:pPr>
        <w:widowControl w:val="0"/>
        <w:spacing w:before="240" w:after="240" w:line="240" w:lineRule="auto"/>
        <w:jc w:val="right"/>
        <w:rPr>
          <w:sz w:val="28"/>
          <w:szCs w:val="28"/>
        </w:rPr>
      </w:pPr>
    </w:p>
    <w:p w14:paraId="00000025">
      <w:pPr>
        <w:widowControl w:val="0"/>
        <w:spacing w:before="240" w:after="240" w:line="240" w:lineRule="auto"/>
        <w:jc w:val="right"/>
        <w:rPr>
          <w:sz w:val="28"/>
          <w:szCs w:val="28"/>
        </w:rPr>
      </w:pPr>
    </w:p>
    <w:p w14:paraId="00000026">
      <w:pPr>
        <w:widowControl w:val="0"/>
        <w:spacing w:before="240" w:after="240" w:line="240" w:lineRule="auto"/>
        <w:jc w:val="right"/>
        <w:rPr>
          <w:sz w:val="28"/>
          <w:szCs w:val="28"/>
        </w:rPr>
      </w:pPr>
    </w:p>
    <w:p w14:paraId="00000027">
      <w:pPr>
        <w:widowControl w:val="0"/>
        <w:spacing w:before="240" w:after="240" w:line="240" w:lineRule="auto"/>
        <w:jc w:val="left"/>
        <w:rPr>
          <w:sz w:val="28"/>
          <w:szCs w:val="28"/>
        </w:rPr>
      </w:pPr>
      <w:r>
        <w:rPr>
          <w:sz w:val="28"/>
          <w:szCs w:val="28"/>
          <w:rtl w:val="0"/>
        </w:rPr>
        <w:t xml:space="preserve">                                </w:t>
      </w:r>
    </w:p>
    <w:p w14:paraId="00000028">
      <w:pPr>
        <w:widowControl w:val="0"/>
        <w:spacing w:before="240" w:after="240" w:line="240" w:lineRule="auto"/>
        <w:jc w:val="left"/>
        <w:rPr>
          <w:sz w:val="28"/>
          <w:szCs w:val="28"/>
        </w:rPr>
      </w:pPr>
    </w:p>
    <w:p w14:paraId="00000029">
      <w:pPr>
        <w:widowControl w:val="0"/>
        <w:spacing w:before="240" w:after="240" w:line="240" w:lineRule="auto"/>
        <w:jc w:val="left"/>
        <w:rPr>
          <w:sz w:val="28"/>
          <w:szCs w:val="28"/>
        </w:rPr>
      </w:pPr>
    </w:p>
    <w:p w14:paraId="0000002A">
      <w:pPr>
        <w:widowControl w:val="0"/>
        <w:spacing w:before="240" w:after="240" w:line="240" w:lineRule="auto"/>
        <w:jc w:val="left"/>
        <w:rPr>
          <w:rFonts w:ascii="Arial" w:hAnsi="Arial" w:eastAsia="Arial" w:cs="Arial"/>
          <w:b w:val="0"/>
          <w:bCs w:val="0"/>
          <w:i w:val="0"/>
          <w:iCs w:val="0"/>
          <w:smallCaps w:val="0"/>
          <w:strike w:val="0"/>
          <w:color w:val="000000"/>
          <w:sz w:val="34"/>
          <w:szCs w:val="34"/>
          <w:u w:val="none"/>
          <w:shd w:val="clear" w:fill="auto"/>
          <w:vertAlign w:val="baseline"/>
        </w:rPr>
      </w:pPr>
      <w:r>
        <w:rPr>
          <w:sz w:val="28"/>
          <w:szCs w:val="28"/>
          <w:rtl w:val="0"/>
        </w:rPr>
        <w:t xml:space="preserve">                                  </w:t>
      </w:r>
      <w:r>
        <w:rPr>
          <w:rFonts w:ascii="Arial" w:hAnsi="Arial" w:eastAsia="Arial" w:cs="Arial"/>
          <w:b w:val="0"/>
          <w:bCs w:val="0"/>
          <w:i w:val="0"/>
          <w:iCs w:val="0"/>
          <w:smallCaps w:val="0"/>
          <w:strike w:val="0"/>
          <w:color w:val="000000"/>
          <w:sz w:val="34"/>
          <w:szCs w:val="34"/>
          <w:u w:val="none"/>
          <w:shd w:val="clear" w:fill="auto"/>
          <w:vertAlign w:val="baseline"/>
          <w:rtl w:val="0"/>
        </w:rPr>
        <w:t xml:space="preserve">ACKNOWLEDGEMENT </w:t>
      </w:r>
    </w:p>
    <w:p w14:paraId="0000002B">
      <w:pPr>
        <w:widowControl w:val="0"/>
        <w:spacing w:before="240" w:after="240" w:line="240" w:lineRule="auto"/>
        <w:jc w:val="left"/>
        <w:rPr>
          <w:rFonts w:ascii="Arial" w:hAnsi="Arial" w:eastAsia="Arial" w:cs="Arial"/>
          <w:b w:val="0"/>
          <w:bCs w:val="0"/>
          <w:i w:val="0"/>
          <w:iCs w:val="0"/>
          <w:smallCaps w:val="0"/>
          <w:strike w:val="0"/>
          <w:color w:val="000000"/>
          <w:sz w:val="34"/>
          <w:szCs w:val="34"/>
          <w:u w:val="none"/>
          <w:shd w:val="clear" w:fill="auto"/>
          <w:vertAlign w:val="baseline"/>
        </w:rPr>
      </w:pPr>
      <w:r>
        <w:rPr>
          <w:rFonts w:ascii="Arial" w:hAnsi="Arial" w:eastAsia="Arial" w:cs="Arial"/>
          <w:b w:val="0"/>
          <w:bCs w:val="0"/>
          <w:i w:val="0"/>
          <w:iCs w:val="0"/>
          <w:smallCaps w:val="0"/>
          <w:strike w:val="0"/>
          <w:color w:val="000000"/>
          <w:sz w:val="34"/>
          <w:szCs w:val="34"/>
          <w:u w:val="none"/>
          <w:shd w:val="clear" w:fill="auto"/>
          <w:vertAlign w:val="baseline"/>
          <w:rtl w:val="0"/>
        </w:rPr>
        <w:t xml:space="preserve"> </w:t>
      </w:r>
    </w:p>
    <w:p w14:paraId="0000002C">
      <w:pPr>
        <w:widowControl w:val="0"/>
        <w:spacing w:before="240" w:after="240" w:line="228" w:lineRule="auto"/>
        <w:rPr>
          <w:sz w:val="28"/>
          <w:szCs w:val="28"/>
        </w:rPr>
      </w:pPr>
      <w:r>
        <w:rPr>
          <w:sz w:val="28"/>
          <w:szCs w:val="28"/>
          <w:rtl w:val="0"/>
        </w:rPr>
        <w:t xml:space="preserve">I  would like to extend my profound gratitude to my project mentor, </w:t>
      </w:r>
      <w:r>
        <w:rPr>
          <w:b/>
          <w:bCs/>
          <w:sz w:val="28"/>
          <w:szCs w:val="28"/>
          <w:rtl w:val="0"/>
        </w:rPr>
        <w:t>Mr. Viswanath</w:t>
      </w:r>
      <w:r>
        <w:rPr>
          <w:rFonts w:hint="default"/>
          <w:b/>
          <w:bCs/>
          <w:sz w:val="28"/>
          <w:szCs w:val="28"/>
          <w:rtl w:val="0"/>
          <w:lang w:val="en-US"/>
        </w:rPr>
        <w:t xml:space="preserve"> </w:t>
      </w:r>
      <w:r>
        <w:rPr>
          <w:b/>
          <w:bCs/>
          <w:sz w:val="28"/>
          <w:szCs w:val="28"/>
          <w:rtl w:val="0"/>
        </w:rPr>
        <w:t>Prayaga</w:t>
      </w:r>
      <w:r>
        <w:rPr>
          <w:sz w:val="28"/>
          <w:szCs w:val="28"/>
          <w:rtl w:val="0"/>
        </w:rPr>
        <w:t>, for his valuable guidance, patience, and expert suggestions throughout the project. His mentor</w:t>
      </w:r>
      <w:r>
        <w:rPr>
          <w:rFonts w:hint="default"/>
          <w:sz w:val="28"/>
          <w:szCs w:val="28"/>
          <w:rtl w:val="0"/>
          <w:lang w:val="en-US"/>
        </w:rPr>
        <w:t xml:space="preserve"> </w:t>
      </w:r>
      <w:r>
        <w:rPr>
          <w:sz w:val="28"/>
          <w:szCs w:val="28"/>
          <w:rtl w:val="0"/>
        </w:rPr>
        <w:t>ship played a crucial role in shaping the direction and outcome of this work.</w:t>
      </w:r>
    </w:p>
    <w:p w14:paraId="0000002D">
      <w:pPr>
        <w:widowControl w:val="0"/>
        <w:spacing w:before="240" w:after="240" w:line="228" w:lineRule="auto"/>
        <w:rPr>
          <w:sz w:val="28"/>
          <w:szCs w:val="28"/>
        </w:rPr>
      </w:pPr>
      <w:r>
        <w:rPr>
          <w:sz w:val="28"/>
          <w:szCs w:val="28"/>
          <w:rtl w:val="0"/>
        </w:rPr>
        <w:t xml:space="preserve">I also thank the </w:t>
      </w:r>
      <w:r>
        <w:rPr>
          <w:b/>
          <w:bCs/>
          <w:sz w:val="28"/>
          <w:szCs w:val="28"/>
          <w:rtl w:val="0"/>
        </w:rPr>
        <w:t>Department of CSE (AI &amp; ML)</w:t>
      </w:r>
      <w:r>
        <w:rPr>
          <w:sz w:val="28"/>
          <w:szCs w:val="28"/>
          <w:rtl w:val="0"/>
        </w:rPr>
        <w:t xml:space="preserve"> and the management of </w:t>
      </w:r>
      <w:r>
        <w:rPr>
          <w:b/>
          <w:bCs/>
          <w:sz w:val="28"/>
          <w:szCs w:val="28"/>
          <w:rtl w:val="0"/>
        </w:rPr>
        <w:t>Kakinada Institute of Engineering and Technology for Women</w:t>
      </w:r>
      <w:r>
        <w:rPr>
          <w:sz w:val="28"/>
          <w:szCs w:val="28"/>
          <w:rtl w:val="0"/>
        </w:rPr>
        <w:t xml:space="preserve"> for offering the necessary facilities and a conducive learning environment.</w:t>
      </w:r>
    </w:p>
    <w:p w14:paraId="0000002E">
      <w:pPr>
        <w:widowControl w:val="0"/>
        <w:spacing w:before="240" w:after="240" w:line="228" w:lineRule="auto"/>
        <w:rPr>
          <w:sz w:val="28"/>
          <w:szCs w:val="28"/>
        </w:rPr>
      </w:pPr>
      <w:r>
        <w:rPr>
          <w:sz w:val="28"/>
          <w:szCs w:val="28"/>
          <w:rtl w:val="0"/>
        </w:rPr>
        <w:t>My heartfelt thanks to my friends and family for their unwavering support, encouragement, and motivation throughout this journey.</w:t>
      </w:r>
    </w:p>
    <w:p w14:paraId="000000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70" w:after="0" w:line="228" w:lineRule="auto"/>
        <w:ind w:left="16" w:right="638" w:firstLine="0"/>
        <w:jc w:val="left"/>
        <w:rPr>
          <w:sz w:val="28"/>
          <w:szCs w:val="28"/>
        </w:rPr>
      </w:pPr>
    </w:p>
    <w:p w14:paraId="000000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74" w:after="0" w:line="228" w:lineRule="auto"/>
        <w:ind w:left="13" w:right="955" w:firstLine="0"/>
        <w:jc w:val="both"/>
        <w:rPr>
          <w:rFonts w:ascii="Arial" w:hAnsi="Arial" w:eastAsia="Arial" w:cs="Arial"/>
          <w:b w:val="0"/>
          <w:bCs w:val="0"/>
          <w:i w:val="0"/>
          <w:iCs w:val="0"/>
          <w:smallCaps w:val="0"/>
          <w:strike w:val="0"/>
          <w:color w:val="000000"/>
          <w:sz w:val="28"/>
          <w:szCs w:val="28"/>
          <w:u w:val="none"/>
          <w:shd w:val="clear" w:fill="auto"/>
          <w:vertAlign w:val="baseline"/>
        </w:rPr>
      </w:pPr>
      <w:r>
        <w:rPr>
          <w:rFonts w:ascii="Arial" w:hAnsi="Arial" w:eastAsia="Arial" w:cs="Arial"/>
          <w:b w:val="0"/>
          <w:bCs w:val="0"/>
          <w:i w:val="0"/>
          <w:iCs w:val="0"/>
          <w:smallCaps w:val="0"/>
          <w:strike w:val="0"/>
          <w:color w:val="000000"/>
          <w:sz w:val="28"/>
          <w:szCs w:val="28"/>
          <w:u w:val="none"/>
          <w:shd w:val="clear" w:fill="auto"/>
          <w:vertAlign w:val="baseline"/>
          <w:rtl w:val="0"/>
        </w:rPr>
        <w:t xml:space="preserve"> </w:t>
      </w:r>
      <w:r>
        <w:rPr>
          <w:sz w:val="28"/>
          <w:szCs w:val="28"/>
          <w:rtl w:val="0"/>
        </w:rPr>
        <w:t xml:space="preserve">                                                      BATCHU DHANA SRI(22JN1A4243)</w:t>
      </w:r>
    </w:p>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080" w:after="0" w:line="240" w:lineRule="auto"/>
        <w:ind w:left="0" w:right="-6" w:firstLine="0"/>
        <w:jc w:val="center"/>
        <w:rPr>
          <w:rFonts w:ascii="Arial" w:hAnsi="Arial" w:eastAsia="Arial" w:cs="Arial"/>
          <w:b w:val="0"/>
          <w:bCs w:val="0"/>
          <w:i w:val="0"/>
          <w:iCs w:val="0"/>
          <w:smallCaps w:val="0"/>
          <w:strike w:val="0"/>
          <w:color w:val="000000"/>
          <w:sz w:val="24"/>
          <w:szCs w:val="24"/>
          <w:u w:val="none"/>
          <w:shd w:val="clear" w:fill="auto"/>
          <w:vertAlign w:val="baseline"/>
        </w:rPr>
      </w:pPr>
    </w:p>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 w:right="0" w:firstLine="0"/>
        <w:jc w:val="left"/>
        <w:rPr>
          <w:rFonts w:ascii="Arial" w:hAnsi="Arial" w:eastAsia="Arial" w:cs="Arial"/>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u w:val="none"/>
          <w:shd w:val="clear" w:fill="auto"/>
          <w:vertAlign w:val="baseline"/>
          <w:rtl w:val="0"/>
        </w:rPr>
        <w:t xml:space="preserve">                                                     </w:t>
      </w:r>
    </w:p>
    <w:p w14:paraId="14F63A9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 w:right="0" w:firstLine="0"/>
        <w:jc w:val="left"/>
        <w:rPr>
          <w:sz w:val="28"/>
          <w:szCs w:val="28"/>
          <w:rtl w:val="0"/>
        </w:rPr>
      </w:pPr>
      <w:r>
        <w:rPr>
          <w:sz w:val="28"/>
          <w:szCs w:val="28"/>
          <w:rtl w:val="0"/>
        </w:rPr>
        <w:t xml:space="preserve">                                           </w:t>
      </w:r>
    </w:p>
    <w:p w14:paraId="000000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 w:right="0" w:firstLine="3080" w:firstLineChars="1100"/>
        <w:jc w:val="left"/>
        <w:rPr>
          <w:rFonts w:ascii="Arial" w:hAnsi="Arial" w:eastAsia="Arial" w:cs="Arial"/>
          <w:b w:val="0"/>
          <w:bCs w:val="0"/>
          <w:i w:val="0"/>
          <w:iCs w:val="0"/>
          <w:smallCaps w:val="0"/>
          <w:strike w:val="0"/>
          <w:color w:val="000000"/>
          <w:sz w:val="28"/>
          <w:szCs w:val="28"/>
          <w:u w:val="none"/>
          <w:shd w:val="clear" w:fill="auto"/>
          <w:vertAlign w:val="baseline"/>
        </w:rPr>
      </w:pPr>
      <w:r>
        <w:rPr>
          <w:sz w:val="28"/>
          <w:szCs w:val="28"/>
          <w:rtl w:val="0"/>
        </w:rPr>
        <w:t xml:space="preserve">  </w:t>
      </w:r>
      <w:r>
        <w:rPr>
          <w:sz w:val="48"/>
          <w:szCs w:val="48"/>
          <w:rtl w:val="0"/>
        </w:rPr>
        <w:t>Abstract</w:t>
      </w:r>
      <w:r>
        <w:rPr>
          <w:sz w:val="28"/>
          <w:szCs w:val="28"/>
          <w:rtl w:val="0"/>
        </w:rPr>
        <w:t xml:space="preserve"> </w:t>
      </w:r>
    </w:p>
    <w:p w14:paraId="000000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 w:right="0" w:firstLine="0"/>
        <w:jc w:val="left"/>
        <w:rPr>
          <w:sz w:val="28"/>
          <w:szCs w:val="28"/>
        </w:rPr>
      </w:pPr>
    </w:p>
    <w:p w14:paraId="00000035">
      <w:pPr>
        <w:widowControl w:val="0"/>
        <w:spacing w:before="240" w:after="240" w:line="229" w:lineRule="auto"/>
        <w:jc w:val="both"/>
        <w:rPr>
          <w:sz w:val="28"/>
          <w:szCs w:val="28"/>
        </w:rPr>
      </w:pPr>
    </w:p>
    <w:p w14:paraId="00000036">
      <w:pPr>
        <w:widowControl w:val="0"/>
        <w:spacing w:before="240" w:after="240" w:line="229" w:lineRule="auto"/>
        <w:jc w:val="both"/>
        <w:rPr>
          <w:sz w:val="28"/>
          <w:szCs w:val="28"/>
        </w:rPr>
      </w:pPr>
      <w:r>
        <w:rPr>
          <w:sz w:val="28"/>
          <w:szCs w:val="28"/>
          <w:rtl w:val="0"/>
        </w:rPr>
        <w:t xml:space="preserve">The objective of this project is to develop an intelligent system, </w:t>
      </w:r>
      <w:r>
        <w:rPr>
          <w:b/>
          <w:bCs/>
          <w:sz w:val="28"/>
          <w:szCs w:val="28"/>
          <w:rtl w:val="0"/>
        </w:rPr>
        <w:t>DermalScan AI</w:t>
      </w:r>
      <w:r>
        <w:rPr>
          <w:sz w:val="28"/>
          <w:szCs w:val="28"/>
          <w:rtl w:val="0"/>
        </w:rPr>
        <w:t xml:space="preserve">, capable of detecting facial skin aging characteristics using deep learning. The system integrates </w:t>
      </w:r>
      <w:r>
        <w:rPr>
          <w:b/>
          <w:bCs/>
          <w:sz w:val="28"/>
          <w:szCs w:val="28"/>
          <w:rtl w:val="0"/>
        </w:rPr>
        <w:t>MTCNN</w:t>
      </w:r>
      <w:r>
        <w:rPr>
          <w:sz w:val="28"/>
          <w:szCs w:val="28"/>
          <w:rtl w:val="0"/>
        </w:rPr>
        <w:t xml:space="preserve"> for facial detection and </w:t>
      </w:r>
      <w:r>
        <w:rPr>
          <w:b/>
          <w:bCs/>
          <w:sz w:val="28"/>
          <w:szCs w:val="28"/>
          <w:rtl w:val="0"/>
        </w:rPr>
        <w:t>EfficientNetB0</w:t>
      </w:r>
      <w:r>
        <w:rPr>
          <w:sz w:val="28"/>
          <w:szCs w:val="28"/>
          <w:rtl w:val="0"/>
        </w:rPr>
        <w:t xml:space="preserve"> as the primary classification model to identify aging indicators including wrinkles, dark spots, puffy eyes, and clear skin. The model was trained using a curated and augmented data</w:t>
      </w:r>
      <w:r>
        <w:rPr>
          <w:rFonts w:hint="default"/>
          <w:sz w:val="28"/>
          <w:szCs w:val="28"/>
          <w:rtl w:val="0"/>
          <w:lang w:val="en-US"/>
        </w:rPr>
        <w:t xml:space="preserve"> </w:t>
      </w:r>
      <w:r>
        <w:rPr>
          <w:sz w:val="28"/>
          <w:szCs w:val="28"/>
          <w:rtl w:val="0"/>
        </w:rPr>
        <w:t>set to enhance generalization and robustness.</w:t>
      </w:r>
    </w:p>
    <w:p w14:paraId="00000037">
      <w:pPr>
        <w:widowControl w:val="0"/>
        <w:spacing w:before="240" w:after="240" w:line="229" w:lineRule="auto"/>
        <w:jc w:val="both"/>
        <w:rPr>
          <w:sz w:val="28"/>
          <w:szCs w:val="28"/>
        </w:rPr>
      </w:pPr>
    </w:p>
    <w:p w14:paraId="00000038">
      <w:pPr>
        <w:widowControl w:val="0"/>
        <w:spacing w:before="240" w:after="240" w:line="229" w:lineRule="auto"/>
        <w:jc w:val="both"/>
        <w:rPr>
          <w:sz w:val="28"/>
          <w:szCs w:val="28"/>
        </w:rPr>
      </w:pPr>
      <w:r>
        <w:rPr>
          <w:sz w:val="28"/>
          <w:szCs w:val="28"/>
          <w:rtl w:val="0"/>
        </w:rPr>
        <w:t xml:space="preserve">The project further includes the design of a </w:t>
      </w:r>
      <w:r>
        <w:rPr>
          <w:b/>
          <w:bCs/>
          <w:sz w:val="28"/>
          <w:szCs w:val="28"/>
          <w:rtl w:val="0"/>
        </w:rPr>
        <w:t>Streamlit</w:t>
      </w:r>
      <w:r>
        <w:rPr>
          <w:rFonts w:hint="default"/>
          <w:b/>
          <w:bCs/>
          <w:sz w:val="28"/>
          <w:szCs w:val="28"/>
          <w:rtl w:val="0"/>
          <w:lang w:val="en-US"/>
        </w:rPr>
        <w:t xml:space="preserve"> </w:t>
      </w:r>
      <w:r>
        <w:rPr>
          <w:b/>
          <w:bCs/>
          <w:sz w:val="28"/>
          <w:szCs w:val="28"/>
          <w:rtl w:val="0"/>
        </w:rPr>
        <w:t>-</w:t>
      </w:r>
      <w:r>
        <w:rPr>
          <w:rFonts w:hint="default"/>
          <w:b/>
          <w:bCs/>
          <w:sz w:val="28"/>
          <w:szCs w:val="28"/>
          <w:rtl w:val="0"/>
          <w:lang w:val="en-US"/>
        </w:rPr>
        <w:t xml:space="preserve"> </w:t>
      </w:r>
      <w:r>
        <w:rPr>
          <w:b/>
          <w:bCs/>
          <w:sz w:val="28"/>
          <w:szCs w:val="28"/>
          <w:rtl w:val="0"/>
        </w:rPr>
        <w:t>based web interface</w:t>
      </w:r>
      <w:r>
        <w:rPr>
          <w:sz w:val="28"/>
          <w:szCs w:val="28"/>
          <w:rtl w:val="0"/>
        </w:rPr>
        <w:t>, enabling seamless user interaction and real-time prediction visualization. The results demonstrate that the proposed approach can effectively analyze facial features and classify aging patterns with reliable accuracy. The system shows promising applications in cosmetic technology, dermatology pre-screening, and personalized skincare solutions.</w:t>
      </w:r>
    </w:p>
    <w:p w14:paraId="00000039">
      <w:pPr>
        <w:widowControl w:val="0"/>
        <w:spacing w:before="240" w:after="240" w:line="229" w:lineRule="auto"/>
        <w:jc w:val="both"/>
        <w:rPr>
          <w:sz w:val="28"/>
          <w:szCs w:val="28"/>
        </w:rPr>
      </w:pPr>
      <w:r>
        <w:rPr>
          <w:sz w:val="28"/>
          <w:szCs w:val="28"/>
          <w:rtl w:val="0"/>
        </w:rPr>
        <w:t xml:space="preserve">                                    </w:t>
      </w:r>
    </w:p>
    <w:p w14:paraId="0000003A">
      <w:pPr>
        <w:widowControl w:val="0"/>
        <w:spacing w:before="240" w:after="240" w:line="229" w:lineRule="auto"/>
        <w:jc w:val="both"/>
        <w:rPr>
          <w:sz w:val="48"/>
          <w:szCs w:val="48"/>
        </w:rPr>
      </w:pPr>
    </w:p>
    <w:p w14:paraId="00000042">
      <w:pPr>
        <w:widowControl w:val="0"/>
        <w:spacing w:before="240" w:after="240" w:line="229" w:lineRule="auto"/>
        <w:jc w:val="both"/>
        <w:rPr>
          <w:rFonts w:ascii="Arial" w:hAnsi="Arial" w:eastAsia="Arial" w:cs="Arial"/>
          <w:b w:val="0"/>
          <w:bCs w:val="0"/>
          <w:i w:val="0"/>
          <w:iCs w:val="0"/>
          <w:smallCaps w:val="0"/>
          <w:strike w:val="0"/>
          <w:color w:val="000000"/>
          <w:sz w:val="48"/>
          <w:szCs w:val="48"/>
          <w:u w:val="none"/>
          <w:shd w:val="clear" w:fill="auto"/>
          <w:vertAlign w:val="baseline"/>
        </w:rPr>
      </w:pPr>
      <w:r>
        <w:rPr>
          <w:sz w:val="48"/>
          <w:szCs w:val="48"/>
          <w:rtl w:val="0"/>
        </w:rPr>
        <w:t xml:space="preserve">                         </w:t>
      </w:r>
      <w:r>
        <w:rPr>
          <w:rFonts w:ascii="Arial" w:hAnsi="Arial" w:eastAsia="Arial" w:cs="Arial"/>
          <w:b w:val="0"/>
          <w:bCs w:val="0"/>
          <w:i w:val="0"/>
          <w:iCs w:val="0"/>
          <w:smallCaps w:val="0"/>
          <w:strike w:val="0"/>
          <w:color w:val="000000"/>
          <w:sz w:val="48"/>
          <w:szCs w:val="48"/>
          <w:u w:val="none"/>
          <w:shd w:val="clear" w:fill="auto"/>
          <w:vertAlign w:val="baseline"/>
          <w:rtl w:val="0"/>
        </w:rPr>
        <w:t xml:space="preserve">Contents </w:t>
      </w:r>
    </w:p>
    <w:p w14:paraId="00000043">
      <w:pPr>
        <w:widowControl w:val="0"/>
        <w:spacing w:before="240" w:after="240" w:line="229" w:lineRule="auto"/>
        <w:jc w:val="both"/>
        <w:rPr>
          <w:sz w:val="48"/>
          <w:szCs w:val="48"/>
        </w:rPr>
      </w:pPr>
    </w:p>
    <w:p w14:paraId="00000044">
      <w:pPr>
        <w:widowControl w:val="0"/>
        <w:spacing w:before="320" w:line="229" w:lineRule="auto"/>
        <w:ind w:left="735" w:right="1313" w:firstLine="2"/>
        <w:jc w:val="both"/>
        <w:rPr>
          <w:b/>
          <w:bCs/>
          <w:sz w:val="28"/>
          <w:szCs w:val="28"/>
        </w:rPr>
      </w:pPr>
      <w:r>
        <w:rPr>
          <w:sz w:val="28"/>
          <w:szCs w:val="28"/>
          <w:rtl w:val="0"/>
        </w:rPr>
        <w:t>1.</w:t>
      </w:r>
      <w:r>
        <w:rPr>
          <w:b/>
          <w:bCs/>
          <w:sz w:val="28"/>
          <w:szCs w:val="28"/>
          <w:rtl w:val="0"/>
        </w:rPr>
        <w:t>Introduction</w:t>
      </w:r>
      <w:r>
        <w:rPr>
          <w:b/>
          <w:bCs/>
          <w:sz w:val="28"/>
          <w:szCs w:val="28"/>
          <w:rtl w:val="0"/>
        </w:rPr>
        <w:br w:type="textWrapping"/>
      </w:r>
    </w:p>
    <w:p w14:paraId="00000045">
      <w:pPr>
        <w:widowControl w:val="0"/>
        <w:spacing w:before="320" w:line="229" w:lineRule="auto"/>
        <w:ind w:left="735" w:right="1313" w:firstLine="2"/>
        <w:jc w:val="both"/>
        <w:rPr>
          <w:b/>
          <w:bCs/>
          <w:sz w:val="28"/>
          <w:szCs w:val="28"/>
        </w:rPr>
      </w:pPr>
      <w:r>
        <w:rPr>
          <w:b/>
          <w:bCs/>
          <w:sz w:val="28"/>
          <w:szCs w:val="28"/>
          <w:rtl w:val="0"/>
        </w:rPr>
        <w:t>2.Problem Statement</w:t>
      </w:r>
      <w:r>
        <w:rPr>
          <w:b/>
          <w:bCs/>
          <w:sz w:val="28"/>
          <w:szCs w:val="28"/>
          <w:rtl w:val="0"/>
        </w:rPr>
        <w:br w:type="textWrapping"/>
      </w:r>
    </w:p>
    <w:p w14:paraId="00000046">
      <w:pPr>
        <w:widowControl w:val="0"/>
        <w:spacing w:before="320" w:line="229" w:lineRule="auto"/>
        <w:ind w:left="735" w:right="1313" w:firstLine="2"/>
        <w:jc w:val="both"/>
        <w:rPr>
          <w:b/>
          <w:bCs/>
          <w:sz w:val="28"/>
          <w:szCs w:val="28"/>
        </w:rPr>
      </w:pPr>
      <w:r>
        <w:rPr>
          <w:b/>
          <w:bCs/>
          <w:sz w:val="28"/>
          <w:szCs w:val="28"/>
          <w:rtl w:val="0"/>
        </w:rPr>
        <w:t>3.Objectives of the Project</w:t>
      </w:r>
      <w:r>
        <w:rPr>
          <w:b/>
          <w:bCs/>
          <w:sz w:val="28"/>
          <w:szCs w:val="28"/>
          <w:rtl w:val="0"/>
        </w:rPr>
        <w:br w:type="textWrapping"/>
      </w:r>
    </w:p>
    <w:p w14:paraId="00000047">
      <w:pPr>
        <w:widowControl w:val="0"/>
        <w:spacing w:before="320" w:line="229" w:lineRule="auto"/>
        <w:ind w:left="735" w:right="1313" w:firstLine="2"/>
        <w:jc w:val="both"/>
        <w:rPr>
          <w:b/>
          <w:bCs/>
          <w:sz w:val="28"/>
          <w:szCs w:val="28"/>
        </w:rPr>
      </w:pPr>
      <w:r>
        <w:rPr>
          <w:b/>
          <w:bCs/>
          <w:sz w:val="28"/>
          <w:szCs w:val="28"/>
          <w:rtl w:val="0"/>
        </w:rPr>
        <w:t>4.Literature Review</w:t>
      </w:r>
      <w:r>
        <w:rPr>
          <w:b/>
          <w:bCs/>
          <w:sz w:val="28"/>
          <w:szCs w:val="28"/>
          <w:rtl w:val="0"/>
        </w:rPr>
        <w:br w:type="textWrapping"/>
      </w:r>
    </w:p>
    <w:p w14:paraId="00000048">
      <w:pPr>
        <w:widowControl w:val="0"/>
        <w:spacing w:before="320" w:line="229" w:lineRule="auto"/>
        <w:ind w:left="735" w:right="1313" w:firstLine="2"/>
        <w:jc w:val="both"/>
        <w:rPr>
          <w:b/>
          <w:bCs/>
          <w:sz w:val="28"/>
          <w:szCs w:val="28"/>
        </w:rPr>
      </w:pPr>
      <w:r>
        <w:rPr>
          <w:b/>
          <w:bCs/>
          <w:sz w:val="28"/>
          <w:szCs w:val="28"/>
          <w:rtl w:val="0"/>
        </w:rPr>
        <w:t>5.Methodology</w:t>
      </w:r>
      <w:r>
        <w:rPr>
          <w:b/>
          <w:bCs/>
          <w:sz w:val="28"/>
          <w:szCs w:val="28"/>
          <w:rtl w:val="0"/>
        </w:rPr>
        <w:br w:type="textWrapping"/>
      </w:r>
    </w:p>
    <w:p w14:paraId="00000049">
      <w:pPr>
        <w:widowControl w:val="0"/>
        <w:numPr>
          <w:ilvl w:val="0"/>
          <w:numId w:val="1"/>
        </w:numPr>
        <w:spacing w:before="240" w:after="0" w:afterAutospacing="0" w:line="229" w:lineRule="auto"/>
        <w:ind w:left="720" w:hanging="360"/>
        <w:rPr>
          <w:sz w:val="28"/>
          <w:szCs w:val="28"/>
        </w:rPr>
      </w:pPr>
      <w:r>
        <w:rPr>
          <w:sz w:val="28"/>
          <w:szCs w:val="28"/>
          <w:rtl w:val="0"/>
        </w:rPr>
        <w:t>5.1 Dataset Collection</w:t>
      </w:r>
      <w:r>
        <w:rPr>
          <w:sz w:val="28"/>
          <w:szCs w:val="28"/>
          <w:rtl w:val="0"/>
        </w:rPr>
        <w:br w:type="textWrapping"/>
      </w:r>
    </w:p>
    <w:p w14:paraId="0000004A">
      <w:pPr>
        <w:widowControl w:val="0"/>
        <w:numPr>
          <w:ilvl w:val="0"/>
          <w:numId w:val="1"/>
        </w:numPr>
        <w:spacing w:before="0" w:beforeAutospacing="0" w:after="0" w:afterAutospacing="0" w:line="229" w:lineRule="auto"/>
        <w:ind w:left="720" w:hanging="360"/>
        <w:rPr>
          <w:sz w:val="28"/>
          <w:szCs w:val="28"/>
        </w:rPr>
      </w:pPr>
      <w:r>
        <w:rPr>
          <w:sz w:val="28"/>
          <w:szCs w:val="28"/>
          <w:rtl w:val="0"/>
        </w:rPr>
        <w:t>5.2 Data Preprocessing</w:t>
      </w:r>
      <w:r>
        <w:rPr>
          <w:sz w:val="28"/>
          <w:szCs w:val="28"/>
          <w:rtl w:val="0"/>
        </w:rPr>
        <w:br w:type="textWrapping"/>
      </w:r>
    </w:p>
    <w:p w14:paraId="0000004B">
      <w:pPr>
        <w:widowControl w:val="0"/>
        <w:numPr>
          <w:ilvl w:val="0"/>
          <w:numId w:val="1"/>
        </w:numPr>
        <w:spacing w:before="0" w:beforeAutospacing="0" w:after="0" w:afterAutospacing="0" w:line="229" w:lineRule="auto"/>
        <w:ind w:left="720" w:hanging="360"/>
        <w:rPr>
          <w:sz w:val="28"/>
          <w:szCs w:val="28"/>
        </w:rPr>
      </w:pPr>
      <w:r>
        <w:rPr>
          <w:sz w:val="28"/>
          <w:szCs w:val="28"/>
          <w:rtl w:val="0"/>
        </w:rPr>
        <w:t>5.3 Data Augmentation</w:t>
      </w:r>
      <w:r>
        <w:rPr>
          <w:sz w:val="28"/>
          <w:szCs w:val="28"/>
          <w:rtl w:val="0"/>
        </w:rPr>
        <w:br w:type="textWrapping"/>
      </w:r>
    </w:p>
    <w:p w14:paraId="0000004C">
      <w:pPr>
        <w:widowControl w:val="0"/>
        <w:numPr>
          <w:ilvl w:val="0"/>
          <w:numId w:val="1"/>
        </w:numPr>
        <w:spacing w:before="0" w:beforeAutospacing="0" w:after="0" w:afterAutospacing="0" w:line="229" w:lineRule="auto"/>
        <w:ind w:left="720" w:hanging="360"/>
        <w:rPr>
          <w:sz w:val="28"/>
          <w:szCs w:val="28"/>
        </w:rPr>
      </w:pPr>
      <w:r>
        <w:rPr>
          <w:sz w:val="28"/>
          <w:szCs w:val="28"/>
          <w:rtl w:val="0"/>
        </w:rPr>
        <w:t>5.4 Model Architecture</w:t>
      </w:r>
      <w:r>
        <w:rPr>
          <w:sz w:val="28"/>
          <w:szCs w:val="28"/>
          <w:rtl w:val="0"/>
        </w:rPr>
        <w:br w:type="textWrapping"/>
      </w:r>
    </w:p>
    <w:p w14:paraId="0000004D">
      <w:pPr>
        <w:widowControl w:val="0"/>
        <w:numPr>
          <w:ilvl w:val="0"/>
          <w:numId w:val="1"/>
        </w:numPr>
        <w:spacing w:before="0" w:beforeAutospacing="0" w:after="240" w:line="229" w:lineRule="auto"/>
        <w:ind w:left="720" w:hanging="360"/>
        <w:rPr>
          <w:sz w:val="28"/>
          <w:szCs w:val="28"/>
        </w:rPr>
      </w:pPr>
      <w:r>
        <w:rPr>
          <w:sz w:val="28"/>
          <w:szCs w:val="28"/>
          <w:rtl w:val="0"/>
        </w:rPr>
        <w:t>5.5 Training Process</w:t>
      </w:r>
      <w:r>
        <w:rPr>
          <w:sz w:val="28"/>
          <w:szCs w:val="28"/>
          <w:rtl w:val="0"/>
        </w:rPr>
        <w:br w:type="textWrapping"/>
      </w:r>
    </w:p>
    <w:p w14:paraId="0000004E">
      <w:pPr>
        <w:widowControl w:val="0"/>
        <w:spacing w:before="320" w:line="229" w:lineRule="auto"/>
        <w:ind w:left="0" w:right="1313" w:firstLine="0"/>
        <w:jc w:val="both"/>
        <w:rPr>
          <w:b/>
          <w:bCs/>
          <w:sz w:val="28"/>
          <w:szCs w:val="28"/>
        </w:rPr>
      </w:pPr>
      <w:r>
        <w:rPr>
          <w:b/>
          <w:bCs/>
          <w:sz w:val="28"/>
          <w:szCs w:val="28"/>
          <w:rtl w:val="0"/>
        </w:rPr>
        <w:t>6.System Architecture</w:t>
      </w:r>
      <w:r>
        <w:rPr>
          <w:b/>
          <w:bCs/>
          <w:sz w:val="28"/>
          <w:szCs w:val="28"/>
          <w:rtl w:val="0"/>
        </w:rPr>
        <w:br w:type="textWrapping"/>
      </w:r>
    </w:p>
    <w:p w14:paraId="0000004F">
      <w:pPr>
        <w:widowControl w:val="0"/>
        <w:spacing w:before="320" w:line="229" w:lineRule="auto"/>
        <w:ind w:left="0" w:right="1313" w:firstLine="0"/>
        <w:jc w:val="both"/>
        <w:rPr>
          <w:b/>
          <w:bCs/>
          <w:sz w:val="28"/>
          <w:szCs w:val="28"/>
        </w:rPr>
      </w:pPr>
      <w:r>
        <w:rPr>
          <w:b/>
          <w:bCs/>
          <w:sz w:val="28"/>
          <w:szCs w:val="28"/>
          <w:rtl w:val="0"/>
        </w:rPr>
        <w:t>7.Modules Description</w:t>
      </w:r>
      <w:r>
        <w:rPr>
          <w:b/>
          <w:bCs/>
          <w:sz w:val="28"/>
          <w:szCs w:val="28"/>
          <w:rtl w:val="0"/>
        </w:rPr>
        <w:br w:type="textWrapping"/>
      </w:r>
    </w:p>
    <w:p w14:paraId="00000050">
      <w:pPr>
        <w:widowControl w:val="0"/>
        <w:numPr>
          <w:ilvl w:val="0"/>
          <w:numId w:val="2"/>
        </w:numPr>
        <w:spacing w:before="240" w:after="0" w:afterAutospacing="0" w:line="229" w:lineRule="auto"/>
        <w:ind w:left="720" w:hanging="360"/>
        <w:rPr>
          <w:sz w:val="28"/>
          <w:szCs w:val="28"/>
        </w:rPr>
      </w:pPr>
      <w:r>
        <w:rPr>
          <w:sz w:val="28"/>
          <w:szCs w:val="28"/>
          <w:rtl w:val="0"/>
        </w:rPr>
        <w:t>7.1 Face Detection Module</w:t>
      </w:r>
      <w:r>
        <w:rPr>
          <w:sz w:val="28"/>
          <w:szCs w:val="28"/>
          <w:rtl w:val="0"/>
        </w:rPr>
        <w:br w:type="textWrapping"/>
      </w:r>
    </w:p>
    <w:p w14:paraId="00000051">
      <w:pPr>
        <w:widowControl w:val="0"/>
        <w:numPr>
          <w:ilvl w:val="0"/>
          <w:numId w:val="2"/>
        </w:numPr>
        <w:spacing w:before="0" w:beforeAutospacing="0" w:after="0" w:afterAutospacing="0" w:line="229" w:lineRule="auto"/>
        <w:ind w:left="720" w:hanging="360"/>
        <w:rPr>
          <w:sz w:val="28"/>
          <w:szCs w:val="28"/>
        </w:rPr>
      </w:pPr>
      <w:r>
        <w:rPr>
          <w:sz w:val="28"/>
          <w:szCs w:val="28"/>
          <w:rtl w:val="0"/>
        </w:rPr>
        <w:t>7.2 Preprocessing Module</w:t>
      </w:r>
      <w:r>
        <w:rPr>
          <w:sz w:val="28"/>
          <w:szCs w:val="28"/>
          <w:rtl w:val="0"/>
        </w:rPr>
        <w:br w:type="textWrapping"/>
      </w:r>
    </w:p>
    <w:p w14:paraId="00000052">
      <w:pPr>
        <w:widowControl w:val="0"/>
        <w:numPr>
          <w:ilvl w:val="0"/>
          <w:numId w:val="2"/>
        </w:numPr>
        <w:spacing w:before="0" w:beforeAutospacing="0" w:after="0" w:afterAutospacing="0" w:line="229" w:lineRule="auto"/>
        <w:ind w:left="720" w:hanging="360"/>
        <w:rPr>
          <w:sz w:val="28"/>
          <w:szCs w:val="28"/>
        </w:rPr>
      </w:pPr>
      <w:r>
        <w:rPr>
          <w:sz w:val="28"/>
          <w:szCs w:val="28"/>
          <w:rtl w:val="0"/>
        </w:rPr>
        <w:t>7.3 Classification Module</w:t>
      </w:r>
      <w:r>
        <w:rPr>
          <w:sz w:val="28"/>
          <w:szCs w:val="28"/>
          <w:rtl w:val="0"/>
        </w:rPr>
        <w:br w:type="textWrapping"/>
      </w:r>
    </w:p>
    <w:p w14:paraId="00000053">
      <w:pPr>
        <w:widowControl w:val="0"/>
        <w:numPr>
          <w:ilvl w:val="0"/>
          <w:numId w:val="2"/>
        </w:numPr>
        <w:spacing w:before="0" w:beforeAutospacing="0" w:after="240" w:line="229" w:lineRule="auto"/>
        <w:ind w:left="720" w:hanging="360"/>
        <w:rPr>
          <w:sz w:val="28"/>
          <w:szCs w:val="28"/>
        </w:rPr>
      </w:pPr>
      <w:r>
        <w:rPr>
          <w:sz w:val="28"/>
          <w:szCs w:val="28"/>
          <w:rtl w:val="0"/>
        </w:rPr>
        <w:t>7.4 Web Application Module</w:t>
      </w:r>
      <w:r>
        <w:rPr>
          <w:sz w:val="28"/>
          <w:szCs w:val="28"/>
          <w:rtl w:val="0"/>
        </w:rPr>
        <w:br w:type="textWrapping"/>
      </w:r>
    </w:p>
    <w:p w14:paraId="00000054">
      <w:pPr>
        <w:widowControl w:val="0"/>
        <w:spacing w:before="320" w:line="229" w:lineRule="auto"/>
        <w:ind w:left="0" w:right="1313" w:firstLine="0"/>
        <w:jc w:val="both"/>
        <w:rPr>
          <w:b/>
          <w:bCs/>
          <w:sz w:val="28"/>
          <w:szCs w:val="28"/>
        </w:rPr>
      </w:pPr>
      <w:r>
        <w:rPr>
          <w:b/>
          <w:bCs/>
          <w:sz w:val="28"/>
          <w:szCs w:val="28"/>
          <w:rtl w:val="0"/>
        </w:rPr>
        <w:t>8.Results and Analysis</w:t>
      </w:r>
      <w:r>
        <w:rPr>
          <w:b/>
          <w:bCs/>
          <w:sz w:val="28"/>
          <w:szCs w:val="28"/>
          <w:rtl w:val="0"/>
        </w:rPr>
        <w:br w:type="textWrapping"/>
      </w:r>
    </w:p>
    <w:p w14:paraId="00000055">
      <w:pPr>
        <w:widowControl w:val="0"/>
        <w:spacing w:before="320" w:line="229" w:lineRule="auto"/>
        <w:ind w:left="0" w:right="1313" w:firstLine="0"/>
        <w:jc w:val="both"/>
        <w:rPr>
          <w:b/>
          <w:bCs/>
          <w:sz w:val="28"/>
          <w:szCs w:val="28"/>
        </w:rPr>
      </w:pPr>
      <w:r>
        <w:rPr>
          <w:b/>
          <w:bCs/>
          <w:sz w:val="28"/>
          <w:szCs w:val="28"/>
          <w:rtl w:val="0"/>
        </w:rPr>
        <w:t>9.Applications</w:t>
      </w:r>
      <w:r>
        <w:rPr>
          <w:b/>
          <w:bCs/>
          <w:sz w:val="28"/>
          <w:szCs w:val="28"/>
          <w:rtl w:val="0"/>
        </w:rPr>
        <w:br w:type="textWrapping"/>
      </w:r>
    </w:p>
    <w:p w14:paraId="00000056">
      <w:pPr>
        <w:widowControl w:val="0"/>
        <w:spacing w:before="320" w:line="229" w:lineRule="auto"/>
        <w:ind w:left="0" w:right="1313" w:firstLine="0"/>
        <w:jc w:val="both"/>
        <w:rPr>
          <w:b/>
          <w:bCs/>
          <w:sz w:val="28"/>
          <w:szCs w:val="28"/>
        </w:rPr>
      </w:pPr>
      <w:r>
        <w:rPr>
          <w:b/>
          <w:bCs/>
          <w:sz w:val="28"/>
          <w:szCs w:val="28"/>
          <w:rtl w:val="0"/>
        </w:rPr>
        <w:t>10.Conclusion</w:t>
      </w:r>
      <w:r>
        <w:rPr>
          <w:b/>
          <w:bCs/>
          <w:sz w:val="28"/>
          <w:szCs w:val="28"/>
          <w:rtl w:val="0"/>
        </w:rPr>
        <w:br w:type="textWrapping"/>
      </w:r>
    </w:p>
    <w:p w14:paraId="00000057">
      <w:pPr>
        <w:widowControl w:val="0"/>
        <w:spacing w:before="320" w:line="229" w:lineRule="auto"/>
        <w:ind w:left="0" w:right="1313" w:firstLine="0"/>
        <w:jc w:val="both"/>
        <w:rPr>
          <w:b/>
          <w:bCs/>
          <w:sz w:val="28"/>
          <w:szCs w:val="28"/>
        </w:rPr>
      </w:pPr>
      <w:r>
        <w:rPr>
          <w:b/>
          <w:bCs/>
          <w:sz w:val="28"/>
          <w:szCs w:val="28"/>
          <w:rtl w:val="0"/>
        </w:rPr>
        <w:t>11.Future Scope</w:t>
      </w:r>
      <w:r>
        <w:rPr>
          <w:b/>
          <w:bCs/>
          <w:sz w:val="28"/>
          <w:szCs w:val="28"/>
          <w:rtl w:val="0"/>
        </w:rPr>
        <w:br w:type="textWrapping"/>
      </w:r>
    </w:p>
    <w:p w14:paraId="00000058">
      <w:pPr>
        <w:widowControl w:val="0"/>
        <w:spacing w:before="320" w:line="229" w:lineRule="auto"/>
        <w:ind w:left="0" w:right="1313" w:firstLine="0"/>
        <w:jc w:val="both"/>
        <w:rPr>
          <w:b/>
          <w:bCs/>
          <w:sz w:val="28"/>
          <w:szCs w:val="28"/>
        </w:rPr>
      </w:pPr>
      <w:r>
        <w:rPr>
          <w:b/>
          <w:bCs/>
          <w:sz w:val="28"/>
          <w:szCs w:val="28"/>
          <w:rtl w:val="0"/>
        </w:rPr>
        <w:t>12.References</w:t>
      </w:r>
    </w:p>
    <w:p w14:paraId="00000059">
      <w:pPr>
        <w:widowControl w:val="0"/>
        <w:spacing w:before="320" w:line="229" w:lineRule="auto"/>
        <w:ind w:left="735" w:right="1313" w:firstLine="2"/>
        <w:jc w:val="both"/>
        <w:rPr>
          <w:sz w:val="28"/>
          <w:szCs w:val="28"/>
        </w:rPr>
      </w:pPr>
    </w:p>
    <w:p w14:paraId="0000005A">
      <w:pPr>
        <w:widowControl w:val="0"/>
        <w:spacing w:before="320" w:line="229" w:lineRule="auto"/>
        <w:ind w:left="735" w:right="1313" w:firstLine="2"/>
        <w:jc w:val="both"/>
        <w:rPr>
          <w:sz w:val="28"/>
          <w:szCs w:val="28"/>
        </w:rPr>
      </w:pPr>
    </w:p>
    <w:p w14:paraId="43D88BBF">
      <w:pPr>
        <w:widowControl w:val="0"/>
        <w:spacing w:before="240" w:after="240" w:line="229" w:lineRule="auto"/>
        <w:jc w:val="both"/>
        <w:rPr>
          <w:rFonts w:ascii="Arial" w:hAnsi="Arial" w:eastAsia="Arial" w:cs="Arial"/>
          <w:b w:val="0"/>
          <w:bCs w:val="0"/>
          <w:i w:val="0"/>
          <w:iCs w:val="0"/>
          <w:smallCaps w:val="0"/>
          <w:strike w:val="0"/>
          <w:color w:val="000000"/>
          <w:sz w:val="28"/>
          <w:szCs w:val="28"/>
          <w:u w:val="none"/>
          <w:shd w:val="clear" w:fill="auto"/>
          <w:vertAlign w:val="baseline"/>
          <w:rtl w:val="0"/>
        </w:rPr>
      </w:pPr>
    </w:p>
    <w:p w14:paraId="0000005B">
      <w:pPr>
        <w:widowControl w:val="0"/>
        <w:spacing w:before="240" w:after="240" w:line="229" w:lineRule="auto"/>
        <w:jc w:val="both"/>
        <w:rPr>
          <w:rFonts w:ascii="Arial" w:hAnsi="Arial" w:eastAsia="Arial" w:cs="Arial"/>
          <w:b w:val="0"/>
          <w:bCs w:val="0"/>
          <w:i w:val="0"/>
          <w:iCs w:val="0"/>
          <w:smallCaps w:val="0"/>
          <w:strike w:val="0"/>
          <w:color w:val="000000"/>
          <w:sz w:val="28"/>
          <w:szCs w:val="28"/>
          <w:u w:val="none"/>
          <w:shd w:val="clear" w:fill="auto"/>
          <w:vertAlign w:val="baseline"/>
        </w:rPr>
      </w:pPr>
      <w:r>
        <w:rPr>
          <w:rFonts w:ascii="Arial" w:hAnsi="Arial" w:eastAsia="Arial" w:cs="Arial"/>
          <w:b w:val="0"/>
          <w:bCs w:val="0"/>
          <w:i w:val="0"/>
          <w:iCs w:val="0"/>
          <w:smallCaps w:val="0"/>
          <w:strike w:val="0"/>
          <w:color w:val="000000"/>
          <w:sz w:val="28"/>
          <w:szCs w:val="28"/>
          <w:u w:val="none"/>
          <w:shd w:val="clear" w:fill="auto"/>
          <w:vertAlign w:val="baseline"/>
          <w:rtl w:val="0"/>
        </w:rPr>
        <w:t xml:space="preserve">1. </w:t>
      </w:r>
      <w:r>
        <w:rPr>
          <w:sz w:val="28"/>
          <w:szCs w:val="28"/>
          <w:rtl w:val="0"/>
        </w:rPr>
        <w:t>INTRODUCTION</w:t>
      </w:r>
      <w:r>
        <w:rPr>
          <w:rFonts w:ascii="Arial" w:hAnsi="Arial" w:eastAsia="Arial" w:cs="Arial"/>
          <w:b w:val="0"/>
          <w:bCs w:val="0"/>
          <w:i w:val="0"/>
          <w:iCs w:val="0"/>
          <w:smallCaps w:val="0"/>
          <w:strike w:val="0"/>
          <w:color w:val="000000"/>
          <w:sz w:val="28"/>
          <w:szCs w:val="28"/>
          <w:u w:val="none"/>
          <w:shd w:val="clear" w:fill="auto"/>
          <w:vertAlign w:val="baseline"/>
          <w:rtl w:val="0"/>
        </w:rPr>
        <w:t xml:space="preserve">  </w:t>
      </w:r>
    </w:p>
    <w:p w14:paraId="000000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36" w:after="0" w:line="229" w:lineRule="auto"/>
        <w:ind w:left="12" w:right="650" w:firstLine="5"/>
        <w:jc w:val="both"/>
        <w:rPr>
          <w:sz w:val="24"/>
          <w:szCs w:val="24"/>
        </w:rPr>
      </w:pPr>
      <w:r>
        <w:rPr>
          <w:sz w:val="24"/>
          <w:szCs w:val="24"/>
          <w:rtl w:val="0"/>
        </w:rPr>
        <w:t>Skin appearance plays an important role in human identity, confidence, and personal wellness. With increasing exposure to sunlight, pollution, stress, and lifestyle changes, skin conditions such as wrinkles, dark spots, and puffy eyes have become very common. Many people want to understand their skin condition but do not have access to dermatologists or professional equipment.</w:t>
      </w:r>
    </w:p>
    <w:p w14:paraId="0000005D">
      <w:pPr>
        <w:widowControl w:val="0"/>
        <w:spacing w:before="240" w:after="240" w:line="229" w:lineRule="auto"/>
        <w:jc w:val="both"/>
        <w:rPr>
          <w:sz w:val="24"/>
          <w:szCs w:val="24"/>
        </w:rPr>
      </w:pPr>
      <w:r>
        <w:rPr>
          <w:sz w:val="24"/>
          <w:szCs w:val="24"/>
          <w:rtl w:val="0"/>
        </w:rPr>
        <w:t xml:space="preserve">Recent advancements in </w:t>
      </w:r>
      <w:r>
        <w:rPr>
          <w:b/>
          <w:bCs/>
          <w:sz w:val="24"/>
          <w:szCs w:val="24"/>
          <w:rtl w:val="0"/>
        </w:rPr>
        <w:t>Artificial Intelligence (AI)</w:t>
      </w:r>
      <w:r>
        <w:rPr>
          <w:sz w:val="24"/>
          <w:szCs w:val="24"/>
          <w:rtl w:val="0"/>
        </w:rPr>
        <w:t xml:space="preserve"> and </w:t>
      </w:r>
      <w:r>
        <w:rPr>
          <w:b/>
          <w:bCs/>
          <w:sz w:val="24"/>
          <w:szCs w:val="24"/>
          <w:rtl w:val="0"/>
        </w:rPr>
        <w:t>Deep Learning</w:t>
      </w:r>
      <w:r>
        <w:rPr>
          <w:sz w:val="24"/>
          <w:szCs w:val="24"/>
          <w:rtl w:val="0"/>
        </w:rPr>
        <w:t xml:space="preserve"> have made it possible to analyze facial features using image processing models. Convolutional Neural Networks (CNNs), especially architectures like </w:t>
      </w:r>
      <w:r>
        <w:rPr>
          <w:b/>
          <w:bCs/>
          <w:sz w:val="24"/>
          <w:szCs w:val="24"/>
          <w:rtl w:val="0"/>
        </w:rPr>
        <w:t>EfficientNetB0</w:t>
      </w:r>
      <w:r>
        <w:rPr>
          <w:sz w:val="24"/>
          <w:szCs w:val="24"/>
          <w:rtl w:val="0"/>
        </w:rPr>
        <w:t xml:space="preserve"> and face detectors like </w:t>
      </w:r>
      <w:r>
        <w:rPr>
          <w:b/>
          <w:bCs/>
          <w:sz w:val="24"/>
          <w:szCs w:val="24"/>
          <w:rtl w:val="0"/>
        </w:rPr>
        <w:t>MTCNN</w:t>
      </w:r>
      <w:r>
        <w:rPr>
          <w:sz w:val="24"/>
          <w:szCs w:val="24"/>
          <w:rtl w:val="0"/>
        </w:rPr>
        <w:t>, can automatically extract patterns from facial images. These technologies enable machines to classify skin-related characteristics based on visual cues.</w:t>
      </w:r>
    </w:p>
    <w:p w14:paraId="0000005E">
      <w:pPr>
        <w:widowControl w:val="0"/>
        <w:spacing w:before="240" w:after="240" w:line="229" w:lineRule="auto"/>
        <w:jc w:val="both"/>
        <w:rPr>
          <w:sz w:val="24"/>
          <w:szCs w:val="24"/>
        </w:rPr>
      </w:pPr>
      <w:r>
        <w:rPr>
          <w:sz w:val="24"/>
          <w:szCs w:val="24"/>
          <w:rtl w:val="0"/>
        </w:rPr>
        <w:t xml:space="preserve">This project, </w:t>
      </w:r>
      <w:r>
        <w:rPr>
          <w:b/>
          <w:bCs/>
          <w:sz w:val="24"/>
          <w:szCs w:val="24"/>
          <w:rtl w:val="0"/>
        </w:rPr>
        <w:t>DermalScan AI</w:t>
      </w:r>
      <w:r>
        <w:rPr>
          <w:sz w:val="24"/>
          <w:szCs w:val="24"/>
          <w:rtl w:val="0"/>
        </w:rPr>
        <w:t>, uses deep learning to analyze a face image and classify it into one of the following categories:</w:t>
      </w:r>
    </w:p>
    <w:p w14:paraId="0000005F">
      <w:pPr>
        <w:widowControl w:val="0"/>
        <w:numPr>
          <w:ilvl w:val="0"/>
          <w:numId w:val="3"/>
        </w:numPr>
        <w:spacing w:before="240" w:after="0" w:afterAutospacing="0" w:line="229" w:lineRule="auto"/>
        <w:ind w:left="720" w:hanging="360"/>
        <w:rPr>
          <w:sz w:val="24"/>
          <w:szCs w:val="24"/>
        </w:rPr>
      </w:pPr>
      <w:r>
        <w:rPr>
          <w:b/>
          <w:bCs/>
          <w:sz w:val="24"/>
          <w:szCs w:val="24"/>
          <w:rtl w:val="0"/>
        </w:rPr>
        <w:t>Clear Skin</w:t>
      </w:r>
      <w:r>
        <w:rPr>
          <w:b/>
          <w:bCs/>
          <w:sz w:val="24"/>
          <w:szCs w:val="24"/>
          <w:rtl w:val="0"/>
        </w:rPr>
        <w:br w:type="textWrapping"/>
      </w:r>
    </w:p>
    <w:p w14:paraId="00000060">
      <w:pPr>
        <w:widowControl w:val="0"/>
        <w:numPr>
          <w:ilvl w:val="0"/>
          <w:numId w:val="3"/>
        </w:numPr>
        <w:spacing w:before="0" w:beforeAutospacing="0" w:after="0" w:afterAutospacing="0" w:line="229" w:lineRule="auto"/>
        <w:ind w:left="720" w:hanging="360"/>
        <w:rPr>
          <w:sz w:val="24"/>
          <w:szCs w:val="24"/>
        </w:rPr>
      </w:pPr>
      <w:r>
        <w:rPr>
          <w:b/>
          <w:bCs/>
          <w:sz w:val="24"/>
          <w:szCs w:val="24"/>
          <w:rtl w:val="0"/>
        </w:rPr>
        <w:t>Dark Spots</w:t>
      </w:r>
      <w:r>
        <w:rPr>
          <w:b/>
          <w:bCs/>
          <w:sz w:val="24"/>
          <w:szCs w:val="24"/>
          <w:rtl w:val="0"/>
        </w:rPr>
        <w:br w:type="textWrapping"/>
      </w:r>
    </w:p>
    <w:p w14:paraId="00000061">
      <w:pPr>
        <w:widowControl w:val="0"/>
        <w:numPr>
          <w:ilvl w:val="0"/>
          <w:numId w:val="3"/>
        </w:numPr>
        <w:spacing w:before="0" w:beforeAutospacing="0" w:after="0" w:afterAutospacing="0" w:line="229" w:lineRule="auto"/>
        <w:ind w:left="720" w:hanging="360"/>
        <w:rPr>
          <w:sz w:val="24"/>
          <w:szCs w:val="24"/>
        </w:rPr>
      </w:pPr>
      <w:r>
        <w:rPr>
          <w:b/>
          <w:bCs/>
          <w:sz w:val="24"/>
          <w:szCs w:val="24"/>
          <w:rtl w:val="0"/>
        </w:rPr>
        <w:t>Puffy Eyes</w:t>
      </w:r>
      <w:r>
        <w:rPr>
          <w:b/>
          <w:bCs/>
          <w:sz w:val="24"/>
          <w:szCs w:val="24"/>
          <w:rtl w:val="0"/>
        </w:rPr>
        <w:br w:type="textWrapping"/>
      </w:r>
    </w:p>
    <w:p w14:paraId="00000062">
      <w:pPr>
        <w:widowControl w:val="0"/>
        <w:numPr>
          <w:ilvl w:val="0"/>
          <w:numId w:val="3"/>
        </w:numPr>
        <w:spacing w:before="0" w:beforeAutospacing="0" w:after="240" w:line="229" w:lineRule="auto"/>
        <w:ind w:left="720" w:hanging="360"/>
        <w:rPr>
          <w:sz w:val="24"/>
          <w:szCs w:val="24"/>
        </w:rPr>
      </w:pPr>
      <w:r>
        <w:rPr>
          <w:b/>
          <w:bCs/>
          <w:sz w:val="24"/>
          <w:szCs w:val="24"/>
          <w:rtl w:val="0"/>
        </w:rPr>
        <w:t>Wrinkles</w:t>
      </w:r>
      <w:r>
        <w:rPr>
          <w:b/>
          <w:bCs/>
          <w:sz w:val="24"/>
          <w:szCs w:val="24"/>
          <w:rtl w:val="0"/>
        </w:rPr>
        <w:br w:type="textWrapping"/>
      </w:r>
    </w:p>
    <w:p w14:paraId="00000063">
      <w:pPr>
        <w:widowControl w:val="0"/>
        <w:spacing w:before="240" w:after="240" w:line="229" w:lineRule="auto"/>
        <w:jc w:val="both"/>
        <w:rPr>
          <w:sz w:val="24"/>
          <w:szCs w:val="24"/>
        </w:rPr>
      </w:pPr>
      <w:r>
        <w:rPr>
          <w:sz w:val="24"/>
          <w:szCs w:val="24"/>
          <w:rtl w:val="0"/>
        </w:rPr>
        <w:t xml:space="preserve">The system simply displays the </w:t>
      </w:r>
      <w:r>
        <w:rPr>
          <w:b/>
          <w:bCs/>
          <w:sz w:val="24"/>
          <w:szCs w:val="24"/>
          <w:rtl w:val="0"/>
        </w:rPr>
        <w:t>confidence percentage of each class</w:t>
      </w:r>
      <w:r>
        <w:rPr>
          <w:sz w:val="24"/>
          <w:szCs w:val="24"/>
          <w:rtl w:val="0"/>
        </w:rPr>
        <w:t>, helping users understand which skin condition is most likely present in the image.</w:t>
      </w:r>
    </w:p>
    <w:p w14:paraId="00000064">
      <w:pPr>
        <w:widowControl w:val="0"/>
        <w:spacing w:before="240" w:after="240" w:line="229" w:lineRule="auto"/>
        <w:jc w:val="both"/>
        <w:rPr>
          <w:sz w:val="24"/>
          <w:szCs w:val="24"/>
        </w:rPr>
      </w:pPr>
    </w:p>
    <w:p w14:paraId="00000065">
      <w:pPr>
        <w:widowControl w:val="0"/>
        <w:spacing w:before="240" w:after="240" w:line="229" w:lineRule="auto"/>
        <w:jc w:val="both"/>
        <w:rPr>
          <w:sz w:val="24"/>
          <w:szCs w:val="24"/>
        </w:rPr>
      </w:pPr>
    </w:p>
    <w:p w14:paraId="000000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36" w:after="0" w:line="229" w:lineRule="auto"/>
        <w:ind w:left="12" w:right="650" w:firstLine="5"/>
        <w:jc w:val="both"/>
        <w:rPr>
          <w:rFonts w:ascii="Arial" w:hAnsi="Arial" w:eastAsia="Arial" w:cs="Arial"/>
          <w:b w:val="0"/>
          <w:bCs w:val="0"/>
          <w:i w:val="0"/>
          <w:iCs w:val="0"/>
          <w:smallCaps w:val="0"/>
          <w:strike w:val="0"/>
          <w:color w:val="000000"/>
          <w:sz w:val="28"/>
          <w:szCs w:val="28"/>
          <w:u w:val="none"/>
          <w:shd w:val="clear" w:fill="auto"/>
          <w:vertAlign w:val="baseline"/>
        </w:rPr>
      </w:pPr>
      <w:r>
        <w:rPr>
          <w:rFonts w:ascii="Arial" w:hAnsi="Arial" w:eastAsia="Arial" w:cs="Arial"/>
          <w:b w:val="0"/>
          <w:bCs w:val="0"/>
          <w:i w:val="0"/>
          <w:iCs w:val="0"/>
          <w:smallCaps w:val="0"/>
          <w:strike w:val="0"/>
          <w:color w:val="000000"/>
          <w:sz w:val="28"/>
          <w:szCs w:val="28"/>
          <w:u w:val="none"/>
          <w:shd w:val="clear" w:fill="auto"/>
          <w:vertAlign w:val="baseline"/>
          <w:rtl w:val="0"/>
        </w:rPr>
        <w:t xml:space="preserve">2. Problem Statements  </w:t>
      </w:r>
    </w:p>
    <w:p w14:paraId="0000006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36" w:after="0" w:line="229" w:lineRule="auto"/>
        <w:ind w:left="23" w:right="705" w:firstLine="0"/>
        <w:jc w:val="left"/>
        <w:rPr>
          <w:sz w:val="24"/>
          <w:szCs w:val="24"/>
        </w:rPr>
      </w:pPr>
      <w:r>
        <w:rPr>
          <w:rFonts w:ascii="Arial" w:hAnsi="Arial" w:eastAsia="Arial" w:cs="Arial"/>
          <w:b w:val="0"/>
          <w:bCs w:val="0"/>
          <w:i w:val="0"/>
          <w:iCs w:val="0"/>
          <w:smallCaps w:val="0"/>
          <w:strike w:val="0"/>
          <w:color w:val="000000"/>
          <w:sz w:val="24"/>
          <w:szCs w:val="24"/>
          <w:u w:val="none"/>
          <w:shd w:val="clear" w:fill="auto"/>
          <w:vertAlign w:val="baseline"/>
          <w:rtl w:val="0"/>
        </w:rPr>
        <w:t xml:space="preserve">To design a deep-learning-based system that detects a person’s skin condition and displays the confidence percentage of each category using facial image analysis.  </w:t>
      </w:r>
      <w:r>
        <w:rPr>
          <w:sz w:val="24"/>
          <w:szCs w:val="24"/>
          <w:rtl w:val="0"/>
        </w:rPr>
        <w:t>Skin examination normally requires experts and specialized clinical tools. People often ignore early skin issues due to:</w:t>
      </w:r>
    </w:p>
    <w:p w14:paraId="00000068">
      <w:pPr>
        <w:widowControl w:val="0"/>
        <w:numPr>
          <w:ilvl w:val="0"/>
          <w:numId w:val="4"/>
        </w:numPr>
        <w:spacing w:before="240" w:after="0" w:afterAutospacing="0" w:line="229" w:lineRule="auto"/>
        <w:ind w:left="720" w:hanging="360"/>
        <w:rPr>
          <w:sz w:val="24"/>
          <w:szCs w:val="24"/>
        </w:rPr>
      </w:pPr>
      <w:r>
        <w:rPr>
          <w:sz w:val="24"/>
          <w:szCs w:val="24"/>
          <w:rtl w:val="0"/>
        </w:rPr>
        <w:t>Lack of access to dermatologists</w:t>
      </w:r>
      <w:r>
        <w:rPr>
          <w:sz w:val="24"/>
          <w:szCs w:val="24"/>
          <w:rtl w:val="0"/>
        </w:rPr>
        <w:br w:type="textWrapping"/>
      </w:r>
    </w:p>
    <w:p w14:paraId="00000069">
      <w:pPr>
        <w:widowControl w:val="0"/>
        <w:numPr>
          <w:ilvl w:val="0"/>
          <w:numId w:val="4"/>
        </w:numPr>
        <w:spacing w:before="0" w:beforeAutospacing="0" w:after="0" w:afterAutospacing="0" w:line="229" w:lineRule="auto"/>
        <w:ind w:left="720" w:hanging="360"/>
        <w:rPr>
          <w:sz w:val="24"/>
          <w:szCs w:val="24"/>
        </w:rPr>
      </w:pPr>
      <w:r>
        <w:rPr>
          <w:sz w:val="24"/>
          <w:szCs w:val="24"/>
          <w:rtl w:val="0"/>
        </w:rPr>
        <w:t>High cost of skin analysis</w:t>
      </w:r>
      <w:r>
        <w:rPr>
          <w:sz w:val="24"/>
          <w:szCs w:val="24"/>
          <w:rtl w:val="0"/>
        </w:rPr>
        <w:br w:type="textWrapping"/>
      </w:r>
    </w:p>
    <w:p w14:paraId="0000006A">
      <w:pPr>
        <w:widowControl w:val="0"/>
        <w:numPr>
          <w:ilvl w:val="0"/>
          <w:numId w:val="4"/>
        </w:numPr>
        <w:spacing w:before="0" w:beforeAutospacing="0" w:after="240" w:line="229" w:lineRule="auto"/>
        <w:ind w:left="720" w:hanging="360"/>
        <w:rPr>
          <w:sz w:val="24"/>
          <w:szCs w:val="24"/>
        </w:rPr>
      </w:pPr>
      <w:r>
        <w:rPr>
          <w:sz w:val="24"/>
          <w:szCs w:val="24"/>
          <w:rtl w:val="0"/>
        </w:rPr>
        <w:t>Unawareness of early signs</w:t>
      </w:r>
      <w:r>
        <w:rPr>
          <w:sz w:val="24"/>
          <w:szCs w:val="24"/>
          <w:rtl w:val="0"/>
        </w:rPr>
        <w:br w:type="textWrapping"/>
      </w:r>
    </w:p>
    <w:p w14:paraId="0000006B">
      <w:pPr>
        <w:widowControl w:val="0"/>
        <w:spacing w:before="240" w:after="240" w:line="229" w:lineRule="auto"/>
        <w:rPr>
          <w:sz w:val="24"/>
          <w:szCs w:val="24"/>
        </w:rPr>
      </w:pPr>
      <w:r>
        <w:rPr>
          <w:sz w:val="24"/>
          <w:szCs w:val="24"/>
          <w:rtl w:val="0"/>
        </w:rPr>
        <w:t xml:space="preserve">There is a need for a </w:t>
      </w:r>
      <w:r>
        <w:rPr>
          <w:b/>
          <w:bCs/>
          <w:sz w:val="24"/>
          <w:szCs w:val="24"/>
          <w:rtl w:val="0"/>
        </w:rPr>
        <w:t>simple, automated, AI-based tool</w:t>
      </w:r>
      <w:r>
        <w:rPr>
          <w:sz w:val="24"/>
          <w:szCs w:val="24"/>
          <w:rtl w:val="0"/>
        </w:rPr>
        <w:t xml:space="preserve"> that can analyze a user’s skin from a normal photo and show the likelihood (percentage) of common skin conditions.</w:t>
      </w:r>
    </w:p>
    <w:p w14:paraId="000000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36" w:after="0" w:line="229" w:lineRule="auto"/>
        <w:ind w:left="23" w:right="705" w:firstLine="0"/>
        <w:jc w:val="left"/>
        <w:rPr>
          <w:sz w:val="24"/>
          <w:szCs w:val="24"/>
        </w:rPr>
      </w:pPr>
    </w:p>
    <w:p w14:paraId="0000006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3" w:after="0" w:line="240" w:lineRule="auto"/>
        <w:ind w:left="17" w:right="0" w:firstLine="0"/>
        <w:jc w:val="left"/>
        <w:rPr>
          <w:rFonts w:ascii="Arial" w:hAnsi="Arial" w:eastAsia="Arial" w:cs="Arial"/>
          <w:b w:val="0"/>
          <w:bCs w:val="0"/>
          <w:i w:val="0"/>
          <w:iCs w:val="0"/>
          <w:smallCaps w:val="0"/>
          <w:strike w:val="0"/>
          <w:color w:val="000000"/>
          <w:sz w:val="28"/>
          <w:szCs w:val="28"/>
          <w:u w:val="none"/>
          <w:shd w:val="clear" w:fill="auto"/>
          <w:vertAlign w:val="baseline"/>
        </w:rPr>
      </w:pPr>
      <w:r>
        <w:rPr>
          <w:rFonts w:ascii="Arial" w:hAnsi="Arial" w:eastAsia="Arial" w:cs="Arial"/>
          <w:b w:val="0"/>
          <w:bCs w:val="0"/>
          <w:i w:val="0"/>
          <w:iCs w:val="0"/>
          <w:smallCaps w:val="0"/>
          <w:strike w:val="0"/>
          <w:color w:val="000000"/>
          <w:sz w:val="28"/>
          <w:szCs w:val="28"/>
          <w:u w:val="none"/>
          <w:shd w:val="clear" w:fill="auto"/>
          <w:vertAlign w:val="baseline"/>
          <w:rtl w:val="0"/>
        </w:rPr>
        <w:t xml:space="preserve">3. </w:t>
      </w:r>
      <w:r>
        <w:rPr>
          <w:sz w:val="28"/>
          <w:szCs w:val="28"/>
          <w:rtl w:val="0"/>
        </w:rPr>
        <w:t>Objectives of the Project</w:t>
      </w:r>
    </w:p>
    <w:p w14:paraId="0000006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36" w:after="0" w:line="264" w:lineRule="auto"/>
        <w:ind w:left="14" w:right="649" w:firstLine="7"/>
        <w:jc w:val="both"/>
        <w:rPr>
          <w:sz w:val="24"/>
          <w:szCs w:val="24"/>
        </w:rPr>
      </w:pPr>
      <w:r>
        <w:rPr>
          <w:sz w:val="24"/>
          <w:szCs w:val="24"/>
          <w:rtl w:val="0"/>
        </w:rPr>
        <w:t>The primary objectives of Dermal</w:t>
      </w:r>
      <w:r>
        <w:rPr>
          <w:rFonts w:hint="default"/>
          <w:sz w:val="24"/>
          <w:szCs w:val="24"/>
          <w:rtl w:val="0"/>
          <w:lang w:val="en-US"/>
        </w:rPr>
        <w:t xml:space="preserve"> </w:t>
      </w:r>
      <w:r>
        <w:rPr>
          <w:sz w:val="24"/>
          <w:szCs w:val="24"/>
          <w:rtl w:val="0"/>
        </w:rPr>
        <w:t>Scan AI are:</w:t>
      </w:r>
    </w:p>
    <w:p w14:paraId="0000006F">
      <w:pPr>
        <w:widowControl w:val="0"/>
        <w:numPr>
          <w:ilvl w:val="0"/>
          <w:numId w:val="5"/>
        </w:numPr>
        <w:spacing w:before="240" w:after="0" w:afterAutospacing="0" w:line="264" w:lineRule="auto"/>
        <w:ind w:left="720" w:hanging="360"/>
        <w:rPr>
          <w:sz w:val="24"/>
          <w:szCs w:val="24"/>
        </w:rPr>
      </w:pPr>
      <w:r>
        <w:rPr>
          <w:sz w:val="24"/>
          <w:szCs w:val="24"/>
          <w:rtl w:val="0"/>
        </w:rPr>
        <w:t>To detect the face region using the MTCNN algorithm.</w:t>
      </w:r>
      <w:r>
        <w:rPr>
          <w:sz w:val="24"/>
          <w:szCs w:val="24"/>
          <w:rtl w:val="0"/>
        </w:rPr>
        <w:br w:type="textWrapping"/>
      </w:r>
    </w:p>
    <w:p w14:paraId="00000070">
      <w:pPr>
        <w:widowControl w:val="0"/>
        <w:numPr>
          <w:ilvl w:val="0"/>
          <w:numId w:val="5"/>
        </w:numPr>
        <w:spacing w:before="0" w:beforeAutospacing="0" w:after="0" w:afterAutospacing="0" w:line="264" w:lineRule="auto"/>
        <w:ind w:left="720" w:hanging="360"/>
        <w:rPr>
          <w:sz w:val="24"/>
          <w:szCs w:val="24"/>
        </w:rPr>
      </w:pPr>
      <w:r>
        <w:rPr>
          <w:sz w:val="24"/>
          <w:szCs w:val="24"/>
          <w:rtl w:val="0"/>
        </w:rPr>
        <w:t>To preproces</w:t>
      </w:r>
      <w:r>
        <w:rPr>
          <w:rFonts w:hint="default"/>
          <w:sz w:val="24"/>
          <w:szCs w:val="24"/>
          <w:rtl w:val="0"/>
          <w:lang w:val="en-US"/>
        </w:rPr>
        <w:t>s</w:t>
      </w:r>
      <w:r>
        <w:rPr>
          <w:sz w:val="24"/>
          <w:szCs w:val="24"/>
          <w:rtl w:val="0"/>
        </w:rPr>
        <w:t xml:space="preserve"> the detected face for deep learning prediction.</w:t>
      </w:r>
      <w:r>
        <w:rPr>
          <w:sz w:val="24"/>
          <w:szCs w:val="24"/>
          <w:rtl w:val="0"/>
        </w:rPr>
        <w:br w:type="textWrapping"/>
      </w:r>
    </w:p>
    <w:p w14:paraId="00000071">
      <w:pPr>
        <w:widowControl w:val="0"/>
        <w:numPr>
          <w:ilvl w:val="0"/>
          <w:numId w:val="5"/>
        </w:numPr>
        <w:spacing w:before="0" w:beforeAutospacing="0" w:after="0" w:afterAutospacing="0" w:line="264" w:lineRule="auto"/>
        <w:ind w:left="720" w:hanging="360"/>
        <w:rPr>
          <w:sz w:val="24"/>
          <w:szCs w:val="24"/>
        </w:rPr>
      </w:pPr>
      <w:r>
        <w:rPr>
          <w:sz w:val="24"/>
          <w:szCs w:val="24"/>
          <w:rtl w:val="0"/>
        </w:rPr>
        <w:t>To classify skin condition into one of the four categories.</w:t>
      </w:r>
      <w:r>
        <w:rPr>
          <w:sz w:val="24"/>
          <w:szCs w:val="24"/>
          <w:rtl w:val="0"/>
        </w:rPr>
        <w:br w:type="textWrapping"/>
      </w:r>
    </w:p>
    <w:p w14:paraId="00000072">
      <w:pPr>
        <w:widowControl w:val="0"/>
        <w:numPr>
          <w:ilvl w:val="0"/>
          <w:numId w:val="5"/>
        </w:numPr>
        <w:spacing w:before="0" w:beforeAutospacing="0" w:after="0" w:afterAutospacing="0" w:line="264" w:lineRule="auto"/>
        <w:ind w:left="720" w:hanging="360"/>
        <w:rPr>
          <w:sz w:val="24"/>
          <w:szCs w:val="24"/>
        </w:rPr>
      </w:pPr>
      <w:r>
        <w:rPr>
          <w:sz w:val="24"/>
          <w:szCs w:val="24"/>
          <w:rtl w:val="0"/>
        </w:rPr>
        <w:t xml:space="preserve">To display the </w:t>
      </w:r>
      <w:r>
        <w:rPr>
          <w:b/>
          <w:bCs/>
          <w:sz w:val="24"/>
          <w:szCs w:val="24"/>
          <w:rtl w:val="0"/>
        </w:rPr>
        <w:t>percentage confidence</w:t>
      </w:r>
      <w:r>
        <w:rPr>
          <w:sz w:val="24"/>
          <w:szCs w:val="24"/>
          <w:rtl w:val="0"/>
        </w:rPr>
        <w:t xml:space="preserve"> for each class clearly.</w:t>
      </w:r>
      <w:r>
        <w:rPr>
          <w:sz w:val="24"/>
          <w:szCs w:val="24"/>
          <w:rtl w:val="0"/>
        </w:rPr>
        <w:br w:type="textWrapping"/>
      </w:r>
    </w:p>
    <w:p w14:paraId="00000073">
      <w:pPr>
        <w:widowControl w:val="0"/>
        <w:numPr>
          <w:ilvl w:val="0"/>
          <w:numId w:val="5"/>
        </w:numPr>
        <w:spacing w:before="0" w:beforeAutospacing="0" w:after="240" w:line="264" w:lineRule="auto"/>
        <w:ind w:left="720" w:hanging="360"/>
        <w:rPr>
          <w:sz w:val="24"/>
          <w:szCs w:val="24"/>
        </w:rPr>
      </w:pPr>
      <w:r>
        <w:rPr>
          <w:sz w:val="24"/>
          <w:szCs w:val="24"/>
          <w:rtl w:val="0"/>
        </w:rPr>
        <w:t>To build a simple and user-friendly interface using Streamlit.</w:t>
      </w:r>
    </w:p>
    <w:p w14:paraId="000000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36" w:after="0" w:line="264" w:lineRule="auto"/>
        <w:ind w:left="14" w:right="649" w:firstLine="7"/>
        <w:jc w:val="both"/>
        <w:rPr>
          <w:rFonts w:ascii="Arial" w:hAnsi="Arial" w:eastAsia="Arial" w:cs="Arial"/>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u w:val="none"/>
          <w:shd w:val="clear" w:fill="auto"/>
          <w:vertAlign w:val="baseline"/>
          <w:rtl w:val="0"/>
        </w:rPr>
        <w:t xml:space="preserve">  </w:t>
      </w:r>
    </w:p>
    <w:p w14:paraId="000000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94" w:after="0" w:line="240" w:lineRule="auto"/>
        <w:ind w:left="20" w:right="0" w:firstLine="0"/>
        <w:jc w:val="left"/>
        <w:rPr>
          <w:rFonts w:ascii="Arial" w:hAnsi="Arial" w:eastAsia="Arial" w:cs="Arial"/>
          <w:b w:val="0"/>
          <w:bCs w:val="0"/>
          <w:i w:val="0"/>
          <w:iCs w:val="0"/>
          <w:smallCaps w:val="0"/>
          <w:strike w:val="0"/>
          <w:color w:val="000000"/>
          <w:sz w:val="28"/>
          <w:szCs w:val="28"/>
          <w:u w:val="none"/>
          <w:shd w:val="clear" w:fill="auto"/>
          <w:vertAlign w:val="baseline"/>
        </w:rPr>
      </w:pPr>
      <w:r>
        <w:rPr>
          <w:rFonts w:ascii="Arial" w:hAnsi="Arial" w:eastAsia="Arial" w:cs="Arial"/>
          <w:b w:val="0"/>
          <w:bCs w:val="0"/>
          <w:i w:val="0"/>
          <w:iCs w:val="0"/>
          <w:smallCaps w:val="0"/>
          <w:strike w:val="0"/>
          <w:color w:val="000000"/>
          <w:sz w:val="28"/>
          <w:szCs w:val="28"/>
          <w:u w:val="none"/>
          <w:shd w:val="clear" w:fill="auto"/>
          <w:vertAlign w:val="baseline"/>
          <w:rtl w:val="0"/>
        </w:rPr>
        <w:t>4.  Scope of the Project</w:t>
      </w:r>
    </w:p>
    <w:p w14:paraId="00000076">
      <w:pPr>
        <w:widowControl w:val="0"/>
        <w:spacing w:before="240" w:after="240" w:line="240" w:lineRule="auto"/>
        <w:rPr>
          <w:sz w:val="24"/>
          <w:szCs w:val="24"/>
        </w:rPr>
      </w:pPr>
      <w:r>
        <w:rPr>
          <w:sz w:val="24"/>
          <w:szCs w:val="24"/>
          <w:rtl w:val="0"/>
        </w:rPr>
        <w:t xml:space="preserve">The system focuses on analyzing only </w:t>
      </w:r>
      <w:r>
        <w:rPr>
          <w:b/>
          <w:bCs/>
          <w:sz w:val="24"/>
          <w:szCs w:val="24"/>
          <w:rtl w:val="0"/>
        </w:rPr>
        <w:t>facial skin conditions</w:t>
      </w:r>
      <w:r>
        <w:rPr>
          <w:sz w:val="24"/>
          <w:szCs w:val="24"/>
          <w:rtl w:val="0"/>
        </w:rPr>
        <w:t xml:space="preserve"> based on image classification. The project includes:</w:t>
      </w:r>
    </w:p>
    <w:p w14:paraId="00000077">
      <w:pPr>
        <w:widowControl w:val="0"/>
        <w:numPr>
          <w:ilvl w:val="0"/>
          <w:numId w:val="6"/>
        </w:numPr>
        <w:spacing w:before="240" w:after="0" w:afterAutospacing="0" w:line="240" w:lineRule="auto"/>
        <w:ind w:left="720" w:hanging="360"/>
        <w:rPr>
          <w:sz w:val="24"/>
          <w:szCs w:val="24"/>
        </w:rPr>
      </w:pPr>
      <w:r>
        <w:rPr>
          <w:sz w:val="24"/>
          <w:szCs w:val="24"/>
          <w:rtl w:val="0"/>
        </w:rPr>
        <w:t>Face detection</w:t>
      </w:r>
      <w:r>
        <w:rPr>
          <w:sz w:val="24"/>
          <w:szCs w:val="24"/>
          <w:rtl w:val="0"/>
        </w:rPr>
        <w:br w:type="textWrapping"/>
      </w:r>
    </w:p>
    <w:p w14:paraId="00000078">
      <w:pPr>
        <w:widowControl w:val="0"/>
        <w:numPr>
          <w:ilvl w:val="0"/>
          <w:numId w:val="6"/>
        </w:numPr>
        <w:spacing w:before="0" w:beforeAutospacing="0" w:after="0" w:afterAutospacing="0" w:line="240" w:lineRule="auto"/>
        <w:ind w:left="720" w:hanging="360"/>
        <w:rPr>
          <w:sz w:val="24"/>
          <w:szCs w:val="24"/>
        </w:rPr>
      </w:pPr>
      <w:r>
        <w:rPr>
          <w:sz w:val="24"/>
          <w:szCs w:val="24"/>
          <w:rtl w:val="0"/>
        </w:rPr>
        <w:t>Image preprocessing</w:t>
      </w:r>
      <w:r>
        <w:rPr>
          <w:sz w:val="24"/>
          <w:szCs w:val="24"/>
          <w:rtl w:val="0"/>
        </w:rPr>
        <w:br w:type="textWrapping"/>
      </w:r>
    </w:p>
    <w:p w14:paraId="00000079">
      <w:pPr>
        <w:widowControl w:val="0"/>
        <w:numPr>
          <w:ilvl w:val="0"/>
          <w:numId w:val="6"/>
        </w:numPr>
        <w:spacing w:before="0" w:beforeAutospacing="0" w:after="0" w:afterAutospacing="0" w:line="240" w:lineRule="auto"/>
        <w:ind w:left="720" w:hanging="360"/>
        <w:rPr>
          <w:sz w:val="24"/>
          <w:szCs w:val="24"/>
        </w:rPr>
      </w:pPr>
      <w:r>
        <w:rPr>
          <w:sz w:val="24"/>
          <w:szCs w:val="24"/>
          <w:rtl w:val="0"/>
        </w:rPr>
        <w:t>Classification using an EfficientNetB0 model</w:t>
      </w:r>
      <w:r>
        <w:rPr>
          <w:sz w:val="24"/>
          <w:szCs w:val="24"/>
          <w:rtl w:val="0"/>
        </w:rPr>
        <w:br w:type="textWrapping"/>
      </w:r>
    </w:p>
    <w:p w14:paraId="0000007A">
      <w:pPr>
        <w:widowControl w:val="0"/>
        <w:numPr>
          <w:ilvl w:val="0"/>
          <w:numId w:val="6"/>
        </w:numPr>
        <w:spacing w:before="0" w:beforeAutospacing="0" w:after="0" w:afterAutospacing="0" w:line="240" w:lineRule="auto"/>
        <w:ind w:left="720" w:hanging="360"/>
        <w:rPr>
          <w:sz w:val="24"/>
          <w:szCs w:val="24"/>
        </w:rPr>
      </w:pPr>
      <w:r>
        <w:rPr>
          <w:sz w:val="24"/>
          <w:szCs w:val="24"/>
          <w:rtl w:val="0"/>
        </w:rPr>
        <w:t>Displaying prediction results as percentages</w:t>
      </w:r>
      <w:r>
        <w:rPr>
          <w:sz w:val="24"/>
          <w:szCs w:val="24"/>
          <w:rtl w:val="0"/>
        </w:rPr>
        <w:br w:type="textWrapping"/>
      </w:r>
    </w:p>
    <w:p w14:paraId="0000007B">
      <w:pPr>
        <w:widowControl w:val="0"/>
        <w:numPr>
          <w:ilvl w:val="0"/>
          <w:numId w:val="6"/>
        </w:numPr>
        <w:spacing w:before="0" w:beforeAutospacing="0" w:after="240" w:line="240" w:lineRule="auto"/>
        <w:ind w:left="720" w:hanging="360"/>
        <w:rPr>
          <w:sz w:val="24"/>
          <w:szCs w:val="24"/>
        </w:rPr>
      </w:pPr>
      <w:r>
        <w:rPr>
          <w:sz w:val="24"/>
          <w:szCs w:val="24"/>
          <w:rtl w:val="0"/>
        </w:rPr>
        <w:t>A simple front-end interface</w:t>
      </w:r>
      <w:r>
        <w:rPr>
          <w:sz w:val="24"/>
          <w:szCs w:val="24"/>
          <w:rtl w:val="0"/>
        </w:rPr>
        <w:br w:type="textWrapping"/>
      </w:r>
    </w:p>
    <w:p w14:paraId="0000007C">
      <w:pPr>
        <w:widowControl w:val="0"/>
        <w:spacing w:before="240" w:after="240" w:line="240" w:lineRule="auto"/>
        <w:rPr>
          <w:sz w:val="28"/>
          <w:szCs w:val="28"/>
        </w:rPr>
      </w:pPr>
      <w:r>
        <w:rPr>
          <w:b/>
          <w:bCs/>
          <w:sz w:val="24"/>
          <w:szCs w:val="24"/>
          <w:rtl w:val="0"/>
        </w:rPr>
        <w:t xml:space="preserve">5. </w:t>
      </w:r>
      <w:r>
        <w:rPr>
          <w:sz w:val="28"/>
          <w:szCs w:val="28"/>
          <w:rtl w:val="0"/>
        </w:rPr>
        <w:t>Existing system &amp; Limitations</w:t>
      </w:r>
    </w:p>
    <w:p w14:paraId="0000007D">
      <w:pPr>
        <w:widowControl w:val="0"/>
        <w:spacing w:before="240" w:after="240" w:line="240" w:lineRule="auto"/>
        <w:rPr>
          <w:sz w:val="24"/>
          <w:szCs w:val="24"/>
        </w:rPr>
      </w:pPr>
      <w:r>
        <w:rPr>
          <w:sz w:val="24"/>
          <w:szCs w:val="24"/>
          <w:rtl w:val="0"/>
        </w:rPr>
        <w:t>The traditional systems used for analyzing facial aging and skin conditions mainly rely on:</w:t>
      </w:r>
    </w:p>
    <w:p w14:paraId="0000007E">
      <w:pPr>
        <w:widowControl w:val="0"/>
        <w:numPr>
          <w:ilvl w:val="0"/>
          <w:numId w:val="7"/>
        </w:numPr>
        <w:spacing w:before="240" w:after="0" w:afterAutospacing="0" w:line="240" w:lineRule="auto"/>
        <w:ind w:left="720" w:hanging="360"/>
        <w:rPr>
          <w:sz w:val="24"/>
          <w:szCs w:val="24"/>
        </w:rPr>
      </w:pPr>
      <w:r>
        <w:rPr>
          <w:b/>
          <w:bCs/>
          <w:sz w:val="24"/>
          <w:szCs w:val="24"/>
          <w:rtl w:val="0"/>
        </w:rPr>
        <w:t>Dermatologist Manual Examination</w:t>
      </w:r>
      <w:r>
        <w:rPr>
          <w:b/>
          <w:bCs/>
          <w:sz w:val="24"/>
          <w:szCs w:val="24"/>
          <w:rtl w:val="0"/>
        </w:rPr>
        <w:br w:type="textWrapping"/>
      </w:r>
      <w:r>
        <w:rPr>
          <w:sz w:val="24"/>
          <w:szCs w:val="24"/>
          <w:rtl w:val="0"/>
        </w:rPr>
        <w:t xml:space="preserve"> Skin specialists visually inspect the face for wrinkles, dark spots, pigmentation, puffy eyes, fine lines, etc.</w:t>
      </w:r>
      <w:r>
        <w:rPr>
          <w:sz w:val="24"/>
          <w:szCs w:val="24"/>
          <w:rtl w:val="0"/>
        </w:rPr>
        <w:br w:type="textWrapping"/>
      </w:r>
    </w:p>
    <w:p w14:paraId="0000007F">
      <w:pPr>
        <w:widowControl w:val="0"/>
        <w:numPr>
          <w:ilvl w:val="0"/>
          <w:numId w:val="7"/>
        </w:numPr>
        <w:spacing w:before="0" w:beforeAutospacing="0" w:after="0" w:afterAutospacing="0" w:line="240" w:lineRule="auto"/>
        <w:ind w:left="720" w:hanging="360"/>
        <w:rPr>
          <w:sz w:val="24"/>
          <w:szCs w:val="24"/>
        </w:rPr>
      </w:pPr>
      <w:r>
        <w:rPr>
          <w:b/>
          <w:bCs/>
          <w:sz w:val="24"/>
          <w:szCs w:val="24"/>
          <w:rtl w:val="0"/>
        </w:rPr>
        <w:t>Basic Image Processing Tools</w:t>
      </w:r>
      <w:r>
        <w:rPr>
          <w:b/>
          <w:bCs/>
          <w:sz w:val="24"/>
          <w:szCs w:val="24"/>
          <w:rtl w:val="0"/>
        </w:rPr>
        <w:br w:type="textWrapping"/>
      </w:r>
      <w:r>
        <w:rPr>
          <w:sz w:val="24"/>
          <w:szCs w:val="24"/>
          <w:rtl w:val="0"/>
        </w:rPr>
        <w:t xml:space="preserve"> Conventional software uses simple filters and contrast adjustments to highlight skin texture but does not classify aging features accurately.</w:t>
      </w:r>
      <w:r>
        <w:rPr>
          <w:sz w:val="24"/>
          <w:szCs w:val="24"/>
          <w:rtl w:val="0"/>
        </w:rPr>
        <w:br w:type="textWrapping"/>
      </w:r>
    </w:p>
    <w:p w14:paraId="00000080">
      <w:pPr>
        <w:widowControl w:val="0"/>
        <w:numPr>
          <w:ilvl w:val="0"/>
          <w:numId w:val="7"/>
        </w:numPr>
        <w:spacing w:before="0" w:beforeAutospacing="0" w:after="0" w:afterAutospacing="0" w:line="240" w:lineRule="auto"/>
        <w:ind w:left="720" w:hanging="360"/>
        <w:rPr>
          <w:sz w:val="24"/>
          <w:szCs w:val="24"/>
        </w:rPr>
      </w:pPr>
      <w:r>
        <w:rPr>
          <w:b/>
          <w:bCs/>
          <w:sz w:val="24"/>
          <w:szCs w:val="24"/>
          <w:rtl w:val="0"/>
        </w:rPr>
        <w:t>Rule-Based Computer Vision Methods</w:t>
      </w:r>
      <w:r>
        <w:rPr>
          <w:b/>
          <w:bCs/>
          <w:sz w:val="24"/>
          <w:szCs w:val="24"/>
          <w:rtl w:val="0"/>
        </w:rPr>
        <w:br w:type="textWrapping"/>
      </w:r>
      <w:r>
        <w:rPr>
          <w:sz w:val="24"/>
          <w:szCs w:val="24"/>
          <w:rtl w:val="0"/>
        </w:rPr>
        <w:t xml:space="preserve"> Older systems use hand-crafted features like edge detection, thresholding, or color segmentation for detecting wrinkles or dark spots.</w:t>
      </w:r>
      <w:r>
        <w:rPr>
          <w:sz w:val="24"/>
          <w:szCs w:val="24"/>
          <w:rtl w:val="0"/>
        </w:rPr>
        <w:br w:type="textWrapping"/>
      </w:r>
    </w:p>
    <w:p w14:paraId="00000081">
      <w:pPr>
        <w:widowControl w:val="0"/>
        <w:numPr>
          <w:ilvl w:val="0"/>
          <w:numId w:val="7"/>
        </w:numPr>
        <w:spacing w:before="0" w:beforeAutospacing="0" w:after="240" w:line="240" w:lineRule="auto"/>
        <w:ind w:left="720" w:hanging="360"/>
        <w:rPr>
          <w:sz w:val="24"/>
          <w:szCs w:val="24"/>
        </w:rPr>
      </w:pPr>
      <w:r>
        <w:rPr>
          <w:b/>
          <w:bCs/>
          <w:sz w:val="24"/>
          <w:szCs w:val="24"/>
          <w:rtl w:val="0"/>
        </w:rPr>
        <w:t>Mobile Apps With Non-AI Filters</w:t>
      </w:r>
      <w:r>
        <w:rPr>
          <w:b/>
          <w:bCs/>
          <w:sz w:val="24"/>
          <w:szCs w:val="24"/>
          <w:rtl w:val="0"/>
        </w:rPr>
        <w:br w:type="textWrapping"/>
      </w:r>
      <w:r>
        <w:rPr>
          <w:sz w:val="24"/>
          <w:szCs w:val="24"/>
          <w:rtl w:val="0"/>
        </w:rPr>
        <w:t xml:space="preserve"> Many beauty apps provide skin smoothing or whitening effects but </w:t>
      </w:r>
      <w:r>
        <w:rPr>
          <w:b/>
          <w:bCs/>
          <w:sz w:val="24"/>
          <w:szCs w:val="24"/>
          <w:rtl w:val="0"/>
        </w:rPr>
        <w:t>do not use deep learning</w:t>
      </w:r>
      <w:r>
        <w:rPr>
          <w:sz w:val="24"/>
          <w:szCs w:val="24"/>
          <w:rtl w:val="0"/>
        </w:rPr>
        <w:t xml:space="preserve"> and hence do not perform real analysis.</w:t>
      </w:r>
    </w:p>
    <w:p w14:paraId="00000082">
      <w:pPr>
        <w:widowControl w:val="0"/>
        <w:spacing w:before="240" w:after="240" w:line="240" w:lineRule="auto"/>
        <w:rPr>
          <w:sz w:val="24"/>
          <w:szCs w:val="24"/>
        </w:rPr>
      </w:pPr>
      <w:r>
        <w:rPr>
          <w:b/>
          <w:bCs/>
          <w:sz w:val="24"/>
          <w:szCs w:val="24"/>
          <w:rtl w:val="0"/>
        </w:rPr>
        <w:t>Limitations-</w:t>
      </w:r>
    </w:p>
    <w:p w14:paraId="00000083">
      <w:pPr>
        <w:widowControl w:val="0"/>
        <w:numPr>
          <w:ilvl w:val="0"/>
          <w:numId w:val="8"/>
        </w:numPr>
        <w:spacing w:before="240" w:after="0" w:afterAutospacing="0" w:line="240" w:lineRule="auto"/>
        <w:ind w:left="720" w:hanging="360"/>
        <w:rPr>
          <w:sz w:val="24"/>
          <w:szCs w:val="24"/>
        </w:rPr>
      </w:pPr>
      <w:r>
        <w:rPr>
          <w:b/>
          <w:bCs/>
          <w:sz w:val="24"/>
          <w:szCs w:val="24"/>
          <w:rtl w:val="0"/>
        </w:rPr>
        <w:t>Low Accuracy</w:t>
      </w:r>
      <w:r>
        <w:rPr>
          <w:b/>
          <w:bCs/>
          <w:sz w:val="24"/>
          <w:szCs w:val="24"/>
          <w:rtl w:val="0"/>
        </w:rPr>
        <w:br w:type="textWrapping"/>
      </w:r>
      <w:r>
        <w:rPr>
          <w:sz w:val="24"/>
          <w:szCs w:val="24"/>
          <w:rtl w:val="0"/>
        </w:rPr>
        <w:t xml:space="preserve"> Traditional methods cannot handle variations in lighting, skin tone, camera quality, or facial angle.</w:t>
      </w:r>
      <w:r>
        <w:rPr>
          <w:sz w:val="24"/>
          <w:szCs w:val="24"/>
          <w:rtl w:val="0"/>
        </w:rPr>
        <w:br w:type="textWrapping"/>
      </w:r>
    </w:p>
    <w:p w14:paraId="00000084">
      <w:pPr>
        <w:widowControl w:val="0"/>
        <w:numPr>
          <w:ilvl w:val="0"/>
          <w:numId w:val="8"/>
        </w:numPr>
        <w:spacing w:before="0" w:beforeAutospacing="0" w:after="0" w:afterAutospacing="0" w:line="240" w:lineRule="auto"/>
        <w:ind w:left="720" w:hanging="360"/>
        <w:rPr>
          <w:sz w:val="24"/>
          <w:szCs w:val="24"/>
        </w:rPr>
      </w:pPr>
      <w:r>
        <w:rPr>
          <w:b/>
          <w:bCs/>
          <w:sz w:val="24"/>
          <w:szCs w:val="24"/>
          <w:rtl w:val="0"/>
        </w:rPr>
        <w:t>No Feature Classification</w:t>
      </w:r>
      <w:r>
        <w:rPr>
          <w:b/>
          <w:bCs/>
          <w:sz w:val="24"/>
          <w:szCs w:val="24"/>
          <w:rtl w:val="0"/>
        </w:rPr>
        <w:br w:type="textWrapping"/>
      </w:r>
      <w:r>
        <w:rPr>
          <w:sz w:val="24"/>
          <w:szCs w:val="24"/>
          <w:rtl w:val="0"/>
        </w:rPr>
        <w:t xml:space="preserve"> They cannot accurately classify aging signs like:</w:t>
      </w:r>
      <w:r>
        <w:rPr>
          <w:sz w:val="24"/>
          <w:szCs w:val="24"/>
          <w:rtl w:val="0"/>
        </w:rPr>
        <w:br w:type="textWrapping"/>
      </w:r>
    </w:p>
    <w:p w14:paraId="00000085">
      <w:pPr>
        <w:widowControl w:val="0"/>
        <w:numPr>
          <w:ilvl w:val="1"/>
          <w:numId w:val="8"/>
        </w:numPr>
        <w:spacing w:before="0" w:beforeAutospacing="0" w:after="0" w:afterAutospacing="0" w:line="240" w:lineRule="auto"/>
        <w:ind w:left="1440" w:hanging="360"/>
        <w:rPr>
          <w:sz w:val="24"/>
          <w:szCs w:val="24"/>
        </w:rPr>
      </w:pPr>
      <w:r>
        <w:rPr>
          <w:sz w:val="24"/>
          <w:szCs w:val="24"/>
          <w:rtl w:val="0"/>
        </w:rPr>
        <w:t>wrinkles</w:t>
      </w:r>
      <w:r>
        <w:rPr>
          <w:sz w:val="24"/>
          <w:szCs w:val="24"/>
          <w:rtl w:val="0"/>
        </w:rPr>
        <w:br w:type="textWrapping"/>
      </w:r>
    </w:p>
    <w:p w14:paraId="00000086">
      <w:pPr>
        <w:widowControl w:val="0"/>
        <w:numPr>
          <w:ilvl w:val="1"/>
          <w:numId w:val="8"/>
        </w:numPr>
        <w:spacing w:before="0" w:beforeAutospacing="0" w:after="0" w:afterAutospacing="0" w:line="240" w:lineRule="auto"/>
        <w:ind w:left="1440" w:hanging="360"/>
        <w:rPr>
          <w:sz w:val="24"/>
          <w:szCs w:val="24"/>
        </w:rPr>
      </w:pPr>
      <w:r>
        <w:rPr>
          <w:sz w:val="24"/>
          <w:szCs w:val="24"/>
          <w:rtl w:val="0"/>
        </w:rPr>
        <w:t>dark spots</w:t>
      </w:r>
      <w:r>
        <w:rPr>
          <w:sz w:val="24"/>
          <w:szCs w:val="24"/>
          <w:rtl w:val="0"/>
        </w:rPr>
        <w:br w:type="textWrapping"/>
      </w:r>
    </w:p>
    <w:p w14:paraId="00000087">
      <w:pPr>
        <w:widowControl w:val="0"/>
        <w:numPr>
          <w:ilvl w:val="1"/>
          <w:numId w:val="8"/>
        </w:numPr>
        <w:spacing w:before="0" w:beforeAutospacing="0" w:after="0" w:afterAutospacing="0" w:line="240" w:lineRule="auto"/>
        <w:ind w:left="1440" w:hanging="360"/>
        <w:rPr>
          <w:sz w:val="24"/>
          <w:szCs w:val="24"/>
        </w:rPr>
      </w:pPr>
      <w:r>
        <w:rPr>
          <w:sz w:val="24"/>
          <w:szCs w:val="24"/>
          <w:rtl w:val="0"/>
        </w:rPr>
        <w:t>puffy eyes</w:t>
      </w:r>
      <w:r>
        <w:rPr>
          <w:sz w:val="24"/>
          <w:szCs w:val="24"/>
          <w:rtl w:val="0"/>
        </w:rPr>
        <w:br w:type="textWrapping"/>
      </w:r>
    </w:p>
    <w:p w14:paraId="00000088">
      <w:pPr>
        <w:widowControl w:val="0"/>
        <w:numPr>
          <w:ilvl w:val="1"/>
          <w:numId w:val="8"/>
        </w:numPr>
        <w:spacing w:before="0" w:beforeAutospacing="0" w:after="0" w:afterAutospacing="0" w:line="240" w:lineRule="auto"/>
        <w:ind w:left="1440" w:hanging="360"/>
        <w:rPr>
          <w:sz w:val="24"/>
          <w:szCs w:val="24"/>
        </w:rPr>
      </w:pPr>
      <w:r>
        <w:rPr>
          <w:sz w:val="24"/>
          <w:szCs w:val="24"/>
          <w:rtl w:val="0"/>
        </w:rPr>
        <w:t>clear skin</w:t>
      </w:r>
      <w:r>
        <w:rPr>
          <w:sz w:val="24"/>
          <w:szCs w:val="24"/>
          <w:rtl w:val="0"/>
        </w:rPr>
        <w:br w:type="textWrapping"/>
      </w:r>
    </w:p>
    <w:p w14:paraId="00000089">
      <w:pPr>
        <w:widowControl w:val="0"/>
        <w:numPr>
          <w:ilvl w:val="0"/>
          <w:numId w:val="8"/>
        </w:numPr>
        <w:spacing w:before="0" w:beforeAutospacing="0" w:after="0" w:afterAutospacing="0" w:line="240" w:lineRule="auto"/>
        <w:ind w:left="720" w:hanging="360"/>
        <w:rPr>
          <w:sz w:val="24"/>
          <w:szCs w:val="24"/>
        </w:rPr>
      </w:pPr>
      <w:r>
        <w:rPr>
          <w:b/>
          <w:bCs/>
          <w:sz w:val="24"/>
          <w:szCs w:val="24"/>
          <w:rtl w:val="0"/>
        </w:rPr>
        <w:t>No Face Localization</w:t>
      </w:r>
      <w:r>
        <w:rPr>
          <w:b/>
          <w:bCs/>
          <w:sz w:val="24"/>
          <w:szCs w:val="24"/>
          <w:rtl w:val="0"/>
        </w:rPr>
        <w:br w:type="textWrapping"/>
      </w:r>
      <w:r>
        <w:rPr>
          <w:sz w:val="24"/>
          <w:szCs w:val="24"/>
          <w:rtl w:val="0"/>
        </w:rPr>
        <w:t xml:space="preserve"> Most existing tools do not detect exact regions of the face where aging signs appear.</w:t>
      </w:r>
      <w:r>
        <w:rPr>
          <w:sz w:val="24"/>
          <w:szCs w:val="24"/>
          <w:rtl w:val="0"/>
        </w:rPr>
        <w:br w:type="textWrapping"/>
      </w:r>
    </w:p>
    <w:p w14:paraId="0000008A">
      <w:pPr>
        <w:widowControl w:val="0"/>
        <w:numPr>
          <w:ilvl w:val="0"/>
          <w:numId w:val="8"/>
        </w:numPr>
        <w:spacing w:before="0" w:beforeAutospacing="0" w:after="0" w:afterAutospacing="0" w:line="240" w:lineRule="auto"/>
        <w:ind w:left="720" w:hanging="360"/>
        <w:rPr>
          <w:sz w:val="24"/>
          <w:szCs w:val="24"/>
        </w:rPr>
      </w:pPr>
      <w:r>
        <w:rPr>
          <w:b/>
          <w:bCs/>
          <w:sz w:val="24"/>
          <w:szCs w:val="24"/>
          <w:rtl w:val="0"/>
        </w:rPr>
        <w:t>No Real-Time or Automated Prediction</w:t>
      </w:r>
      <w:r>
        <w:rPr>
          <w:b/>
          <w:bCs/>
          <w:sz w:val="24"/>
          <w:szCs w:val="24"/>
          <w:rtl w:val="0"/>
        </w:rPr>
        <w:br w:type="textWrapping"/>
      </w:r>
      <w:r>
        <w:rPr>
          <w:sz w:val="24"/>
          <w:szCs w:val="24"/>
          <w:rtl w:val="0"/>
        </w:rPr>
        <w:t xml:space="preserve"> Existing methods require manual inspection and do not offer instant AI-based analysis.</w:t>
      </w:r>
      <w:r>
        <w:rPr>
          <w:sz w:val="24"/>
          <w:szCs w:val="24"/>
          <w:rtl w:val="0"/>
        </w:rPr>
        <w:br w:type="textWrapping"/>
      </w:r>
    </w:p>
    <w:p w14:paraId="0000008B">
      <w:pPr>
        <w:widowControl w:val="0"/>
        <w:numPr>
          <w:ilvl w:val="0"/>
          <w:numId w:val="8"/>
        </w:numPr>
        <w:spacing w:before="0" w:beforeAutospacing="0" w:after="0" w:afterAutospacing="0" w:line="240" w:lineRule="auto"/>
        <w:ind w:left="720" w:hanging="360"/>
        <w:rPr>
          <w:sz w:val="24"/>
          <w:szCs w:val="24"/>
        </w:rPr>
      </w:pPr>
      <w:r>
        <w:rPr>
          <w:b/>
          <w:bCs/>
          <w:sz w:val="24"/>
          <w:szCs w:val="24"/>
          <w:rtl w:val="0"/>
        </w:rPr>
        <w:t>Lack of Standard Dataset</w:t>
      </w:r>
      <w:r>
        <w:rPr>
          <w:b/>
          <w:bCs/>
          <w:sz w:val="24"/>
          <w:szCs w:val="24"/>
          <w:rtl w:val="0"/>
        </w:rPr>
        <w:br w:type="textWrapping"/>
      </w:r>
      <w:r>
        <w:rPr>
          <w:sz w:val="24"/>
          <w:szCs w:val="24"/>
          <w:rtl w:val="0"/>
        </w:rPr>
        <w:t xml:space="preserve"> Many systems do not use large, diverse datasets, resulting in inconsistent predictions.</w:t>
      </w:r>
      <w:r>
        <w:rPr>
          <w:sz w:val="24"/>
          <w:szCs w:val="24"/>
          <w:rtl w:val="0"/>
        </w:rPr>
        <w:br w:type="textWrapping"/>
      </w:r>
    </w:p>
    <w:p w14:paraId="0000008C">
      <w:pPr>
        <w:widowControl w:val="0"/>
        <w:numPr>
          <w:ilvl w:val="0"/>
          <w:numId w:val="8"/>
        </w:numPr>
        <w:spacing w:before="0" w:beforeAutospacing="0" w:after="0" w:afterAutospacing="0" w:line="240" w:lineRule="auto"/>
        <w:ind w:left="720" w:hanging="360"/>
        <w:rPr>
          <w:sz w:val="24"/>
          <w:szCs w:val="24"/>
        </w:rPr>
      </w:pPr>
      <w:r>
        <w:rPr>
          <w:b/>
          <w:bCs/>
          <w:sz w:val="24"/>
          <w:szCs w:val="24"/>
          <w:rtl w:val="0"/>
        </w:rPr>
        <w:t>No Explainability or Percentage Scores</w:t>
      </w:r>
      <w:r>
        <w:rPr>
          <w:b/>
          <w:bCs/>
          <w:sz w:val="24"/>
          <w:szCs w:val="24"/>
          <w:rtl w:val="0"/>
        </w:rPr>
        <w:br w:type="textWrapping"/>
      </w:r>
      <w:r>
        <w:rPr>
          <w:sz w:val="24"/>
          <w:szCs w:val="24"/>
          <w:rtl w:val="0"/>
        </w:rPr>
        <w:t xml:space="preserve"> They do not provide confidence levels (%) for each aging feature; users get only basic output.</w:t>
      </w:r>
      <w:r>
        <w:rPr>
          <w:sz w:val="24"/>
          <w:szCs w:val="24"/>
          <w:rtl w:val="0"/>
        </w:rPr>
        <w:br w:type="textWrapping"/>
      </w:r>
    </w:p>
    <w:p w14:paraId="0000008D">
      <w:pPr>
        <w:widowControl w:val="0"/>
        <w:numPr>
          <w:ilvl w:val="0"/>
          <w:numId w:val="8"/>
        </w:numPr>
        <w:spacing w:before="0" w:beforeAutospacing="0" w:after="240" w:line="240" w:lineRule="auto"/>
        <w:ind w:left="720" w:hanging="360"/>
        <w:rPr>
          <w:sz w:val="24"/>
          <w:szCs w:val="24"/>
        </w:rPr>
      </w:pPr>
      <w:r>
        <w:rPr>
          <w:b/>
          <w:bCs/>
          <w:sz w:val="24"/>
          <w:szCs w:val="24"/>
          <w:rtl w:val="0"/>
        </w:rPr>
        <w:t>Poor User Interface</w:t>
      </w:r>
      <w:r>
        <w:rPr>
          <w:b/>
          <w:bCs/>
          <w:sz w:val="24"/>
          <w:szCs w:val="24"/>
          <w:rtl w:val="0"/>
        </w:rPr>
        <w:br w:type="textWrapping"/>
      </w:r>
      <w:r>
        <w:rPr>
          <w:sz w:val="24"/>
          <w:szCs w:val="24"/>
          <w:rtl w:val="0"/>
        </w:rPr>
        <w:t xml:space="preserve"> Many tools are not user-friendly and don't support features like image upload, webcam, or automatic annotation.</w:t>
      </w:r>
    </w:p>
    <w:p w14:paraId="0000008E">
      <w:pPr>
        <w:widowControl w:val="0"/>
        <w:spacing w:before="294" w:line="240" w:lineRule="auto"/>
        <w:ind w:left="20" w:firstLine="0"/>
        <w:rPr>
          <w:sz w:val="28"/>
          <w:szCs w:val="28"/>
        </w:rPr>
      </w:pPr>
      <w:r>
        <w:rPr>
          <w:sz w:val="28"/>
          <w:szCs w:val="28"/>
          <w:rtl w:val="0"/>
        </w:rPr>
        <w:t>Proposed system</w:t>
      </w:r>
    </w:p>
    <w:p w14:paraId="0000008F">
      <w:pPr>
        <w:widowControl w:val="0"/>
        <w:spacing w:before="240" w:after="240" w:line="240" w:lineRule="auto"/>
        <w:ind w:left="720" w:firstLine="0"/>
        <w:rPr>
          <w:sz w:val="24"/>
          <w:szCs w:val="24"/>
        </w:rPr>
      </w:pPr>
      <w:r>
        <w:rPr>
          <w:sz w:val="24"/>
          <w:szCs w:val="24"/>
          <w:rtl w:val="0"/>
        </w:rPr>
        <w:t xml:space="preserve">The proposed system, </w:t>
      </w:r>
      <w:r>
        <w:rPr>
          <w:b/>
          <w:bCs/>
          <w:sz w:val="24"/>
          <w:szCs w:val="24"/>
          <w:rtl w:val="0"/>
        </w:rPr>
        <w:t>Dermal</w:t>
      </w:r>
      <w:r>
        <w:rPr>
          <w:rFonts w:hint="default"/>
          <w:b/>
          <w:bCs/>
          <w:sz w:val="24"/>
          <w:szCs w:val="24"/>
          <w:rtl w:val="0"/>
          <w:lang w:val="en-US"/>
        </w:rPr>
        <w:t xml:space="preserve"> </w:t>
      </w:r>
      <w:r>
        <w:rPr>
          <w:b/>
          <w:bCs/>
          <w:sz w:val="24"/>
          <w:szCs w:val="24"/>
          <w:rtl w:val="0"/>
        </w:rPr>
        <w:t>Scan AI</w:t>
      </w:r>
      <w:r>
        <w:rPr>
          <w:sz w:val="24"/>
          <w:szCs w:val="24"/>
          <w:rtl w:val="0"/>
        </w:rPr>
        <w:t>, is an intelligent deep learning–based application designed to automatically detect and classify facial skin aging signs. It combines modern computer vision techniques with a user-friendly interface to provide accurate, real-time skin analysis.</w:t>
      </w:r>
    </w:p>
    <w:p w14:paraId="00000090">
      <w:pPr>
        <w:pStyle w:val="4"/>
        <w:keepNext w:val="0"/>
        <w:keepLines w:val="0"/>
        <w:widowControl w:val="0"/>
        <w:spacing w:line="240" w:lineRule="auto"/>
        <w:ind w:left="720" w:firstLine="0"/>
        <w:rPr>
          <w:sz w:val="26"/>
          <w:szCs w:val="26"/>
        </w:rPr>
      </w:pPr>
      <w:bookmarkStart w:id="0" w:name="_v46u9jbe0fzt" w:colFirst="0" w:colLast="0"/>
      <w:bookmarkEnd w:id="0"/>
      <w:r>
        <w:rPr>
          <w:sz w:val="26"/>
          <w:szCs w:val="26"/>
          <w:rtl w:val="0"/>
        </w:rPr>
        <w:t>Key Features of the Proposed System</w:t>
      </w:r>
    </w:p>
    <w:p w14:paraId="00000091">
      <w:pPr>
        <w:widowControl w:val="0"/>
        <w:numPr>
          <w:ilvl w:val="0"/>
          <w:numId w:val="9"/>
        </w:numPr>
        <w:spacing w:before="240" w:after="0" w:afterAutospacing="0" w:line="240" w:lineRule="auto"/>
        <w:ind w:left="720" w:hanging="360"/>
        <w:rPr>
          <w:sz w:val="24"/>
          <w:szCs w:val="24"/>
        </w:rPr>
      </w:pPr>
      <w:r>
        <w:rPr>
          <w:b/>
          <w:bCs/>
          <w:sz w:val="24"/>
          <w:szCs w:val="24"/>
          <w:rtl w:val="0"/>
        </w:rPr>
        <w:t>Face Detection Using MTCNN</w:t>
      </w:r>
      <w:r>
        <w:rPr>
          <w:b/>
          <w:bCs/>
          <w:sz w:val="24"/>
          <w:szCs w:val="24"/>
          <w:rtl w:val="0"/>
        </w:rPr>
        <w:br w:type="textWrapping"/>
      </w:r>
      <w:r>
        <w:rPr>
          <w:sz w:val="24"/>
          <w:szCs w:val="24"/>
          <w:rtl w:val="0"/>
        </w:rPr>
        <w:t xml:space="preserve"> The system first detects the face region from the input image using the Multi-Task Cascaded Convolutional Network (MTCNN), which provides highly accurate bounding boxes.</w:t>
      </w:r>
      <w:r>
        <w:rPr>
          <w:sz w:val="24"/>
          <w:szCs w:val="24"/>
          <w:rtl w:val="0"/>
        </w:rPr>
        <w:br w:type="textWrapping"/>
      </w:r>
    </w:p>
    <w:p w14:paraId="00000092">
      <w:pPr>
        <w:widowControl w:val="0"/>
        <w:numPr>
          <w:ilvl w:val="0"/>
          <w:numId w:val="9"/>
        </w:numPr>
        <w:spacing w:before="0" w:beforeAutospacing="0" w:after="0" w:afterAutospacing="0" w:line="240" w:lineRule="auto"/>
        <w:ind w:left="720" w:hanging="360"/>
        <w:rPr>
          <w:sz w:val="24"/>
          <w:szCs w:val="24"/>
        </w:rPr>
      </w:pPr>
      <w:r>
        <w:rPr>
          <w:b/>
          <w:bCs/>
          <w:sz w:val="24"/>
          <w:szCs w:val="24"/>
          <w:rtl w:val="0"/>
        </w:rPr>
        <w:t>Efficient Image Preprocessing</w:t>
      </w:r>
      <w:r>
        <w:rPr>
          <w:b/>
          <w:bCs/>
          <w:sz w:val="24"/>
          <w:szCs w:val="24"/>
          <w:rtl w:val="0"/>
        </w:rPr>
        <w:br w:type="textWrapping"/>
      </w:r>
      <w:r>
        <w:rPr>
          <w:sz w:val="24"/>
          <w:szCs w:val="24"/>
          <w:rtl w:val="0"/>
        </w:rPr>
        <w:t xml:space="preserve"> The detected face is cropped, resized to 224×224, normalized, and prepared for model inference.</w:t>
      </w:r>
      <w:r>
        <w:rPr>
          <w:sz w:val="24"/>
          <w:szCs w:val="24"/>
          <w:rtl w:val="0"/>
        </w:rPr>
        <w:br w:type="textWrapping"/>
      </w:r>
    </w:p>
    <w:p w14:paraId="00000093">
      <w:pPr>
        <w:widowControl w:val="0"/>
        <w:numPr>
          <w:ilvl w:val="0"/>
          <w:numId w:val="9"/>
        </w:numPr>
        <w:spacing w:before="0" w:beforeAutospacing="0" w:after="0" w:afterAutospacing="0" w:line="240" w:lineRule="auto"/>
        <w:ind w:left="720" w:hanging="360"/>
        <w:rPr>
          <w:sz w:val="24"/>
          <w:szCs w:val="24"/>
        </w:rPr>
      </w:pPr>
      <w:r>
        <w:rPr>
          <w:b/>
          <w:bCs/>
          <w:sz w:val="24"/>
          <w:szCs w:val="24"/>
          <w:rtl w:val="0"/>
        </w:rPr>
        <w:t>Deep Learning-Based Classification (EfficientNetB0)</w:t>
      </w:r>
      <w:r>
        <w:rPr>
          <w:b/>
          <w:bCs/>
          <w:sz w:val="24"/>
          <w:szCs w:val="24"/>
          <w:rtl w:val="0"/>
        </w:rPr>
        <w:br w:type="textWrapping"/>
      </w:r>
      <w:r>
        <w:rPr>
          <w:sz w:val="24"/>
          <w:szCs w:val="24"/>
          <w:rtl w:val="0"/>
        </w:rPr>
        <w:t xml:space="preserve"> A fine-tuned EfficientNetB0 model predicts the presence of skin-aging features such as:</w:t>
      </w:r>
      <w:r>
        <w:rPr>
          <w:sz w:val="24"/>
          <w:szCs w:val="24"/>
          <w:rtl w:val="0"/>
        </w:rPr>
        <w:br w:type="textWrapping"/>
      </w:r>
    </w:p>
    <w:p w14:paraId="00000094">
      <w:pPr>
        <w:widowControl w:val="0"/>
        <w:numPr>
          <w:ilvl w:val="1"/>
          <w:numId w:val="9"/>
        </w:numPr>
        <w:spacing w:before="0" w:beforeAutospacing="0" w:after="0" w:afterAutospacing="0" w:line="240" w:lineRule="auto"/>
        <w:ind w:left="1440" w:hanging="360"/>
        <w:rPr>
          <w:sz w:val="24"/>
          <w:szCs w:val="24"/>
        </w:rPr>
      </w:pPr>
      <w:r>
        <w:rPr>
          <w:sz w:val="24"/>
          <w:szCs w:val="24"/>
          <w:rtl w:val="0"/>
        </w:rPr>
        <w:t>Clear skin</w:t>
      </w:r>
      <w:r>
        <w:rPr>
          <w:sz w:val="24"/>
          <w:szCs w:val="24"/>
          <w:rtl w:val="0"/>
        </w:rPr>
        <w:br w:type="textWrapping"/>
      </w:r>
    </w:p>
    <w:p w14:paraId="00000095">
      <w:pPr>
        <w:widowControl w:val="0"/>
        <w:numPr>
          <w:ilvl w:val="1"/>
          <w:numId w:val="9"/>
        </w:numPr>
        <w:spacing w:before="0" w:beforeAutospacing="0" w:after="0" w:afterAutospacing="0" w:line="240" w:lineRule="auto"/>
        <w:ind w:left="1440" w:hanging="360"/>
        <w:rPr>
          <w:sz w:val="24"/>
          <w:szCs w:val="24"/>
        </w:rPr>
      </w:pPr>
      <w:r>
        <w:rPr>
          <w:sz w:val="24"/>
          <w:szCs w:val="24"/>
          <w:rtl w:val="0"/>
        </w:rPr>
        <w:t>Dark spots</w:t>
      </w:r>
      <w:r>
        <w:rPr>
          <w:sz w:val="24"/>
          <w:szCs w:val="24"/>
          <w:rtl w:val="0"/>
        </w:rPr>
        <w:br w:type="textWrapping"/>
      </w:r>
    </w:p>
    <w:p w14:paraId="00000096">
      <w:pPr>
        <w:widowControl w:val="0"/>
        <w:numPr>
          <w:ilvl w:val="1"/>
          <w:numId w:val="9"/>
        </w:numPr>
        <w:spacing w:before="0" w:beforeAutospacing="0" w:after="0" w:afterAutospacing="0" w:line="240" w:lineRule="auto"/>
        <w:ind w:left="1440" w:hanging="360"/>
        <w:rPr>
          <w:sz w:val="24"/>
          <w:szCs w:val="24"/>
        </w:rPr>
      </w:pPr>
      <w:r>
        <w:rPr>
          <w:sz w:val="24"/>
          <w:szCs w:val="24"/>
          <w:rtl w:val="0"/>
        </w:rPr>
        <w:t>Puffy eyes</w:t>
      </w:r>
      <w:r>
        <w:rPr>
          <w:sz w:val="24"/>
          <w:szCs w:val="24"/>
          <w:rtl w:val="0"/>
        </w:rPr>
        <w:br w:type="textWrapping"/>
      </w:r>
    </w:p>
    <w:p w14:paraId="00000097">
      <w:pPr>
        <w:widowControl w:val="0"/>
        <w:numPr>
          <w:ilvl w:val="1"/>
          <w:numId w:val="9"/>
        </w:numPr>
        <w:spacing w:before="0" w:beforeAutospacing="0" w:after="0" w:afterAutospacing="0" w:line="240" w:lineRule="auto"/>
        <w:ind w:left="1440" w:hanging="360"/>
        <w:rPr>
          <w:sz w:val="24"/>
          <w:szCs w:val="24"/>
        </w:rPr>
      </w:pPr>
      <w:r>
        <w:rPr>
          <w:sz w:val="24"/>
          <w:szCs w:val="24"/>
          <w:rtl w:val="0"/>
        </w:rPr>
        <w:t>Wrinkles</w:t>
      </w:r>
      <w:r>
        <w:rPr>
          <w:sz w:val="24"/>
          <w:szCs w:val="24"/>
          <w:rtl w:val="0"/>
        </w:rPr>
        <w:br w:type="textWrapping"/>
      </w:r>
    </w:p>
    <w:p w14:paraId="00000098">
      <w:pPr>
        <w:widowControl w:val="0"/>
        <w:numPr>
          <w:ilvl w:val="0"/>
          <w:numId w:val="9"/>
        </w:numPr>
        <w:spacing w:before="0" w:beforeAutospacing="0" w:after="0" w:afterAutospacing="0" w:line="240" w:lineRule="auto"/>
        <w:ind w:left="720" w:hanging="360"/>
        <w:rPr>
          <w:sz w:val="24"/>
          <w:szCs w:val="24"/>
        </w:rPr>
      </w:pPr>
      <w:r>
        <w:rPr>
          <w:b/>
          <w:bCs/>
          <w:sz w:val="24"/>
          <w:szCs w:val="24"/>
          <w:rtl w:val="0"/>
        </w:rPr>
        <w:t>Confidence Score Generation</w:t>
      </w:r>
      <w:r>
        <w:rPr>
          <w:b/>
          <w:bCs/>
          <w:sz w:val="24"/>
          <w:szCs w:val="24"/>
          <w:rtl w:val="0"/>
        </w:rPr>
        <w:br w:type="textWrapping"/>
      </w:r>
      <w:r>
        <w:rPr>
          <w:sz w:val="24"/>
          <w:szCs w:val="24"/>
          <w:rtl w:val="0"/>
        </w:rPr>
        <w:t xml:space="preserve"> The model outputs a </w:t>
      </w:r>
      <w:r>
        <w:rPr>
          <w:b/>
          <w:bCs/>
          <w:sz w:val="24"/>
          <w:szCs w:val="24"/>
          <w:rtl w:val="0"/>
        </w:rPr>
        <w:t>percentage score</w:t>
      </w:r>
      <w:r>
        <w:rPr>
          <w:sz w:val="24"/>
          <w:szCs w:val="24"/>
          <w:rtl w:val="0"/>
        </w:rPr>
        <w:t xml:space="preserve"> for each category to indicate prediction strength.</w:t>
      </w:r>
      <w:r>
        <w:rPr>
          <w:sz w:val="24"/>
          <w:szCs w:val="24"/>
          <w:rtl w:val="0"/>
        </w:rPr>
        <w:br w:type="textWrapping"/>
      </w:r>
    </w:p>
    <w:p w14:paraId="00000099">
      <w:pPr>
        <w:widowControl w:val="0"/>
        <w:numPr>
          <w:ilvl w:val="0"/>
          <w:numId w:val="9"/>
        </w:numPr>
        <w:spacing w:before="0" w:beforeAutospacing="0" w:after="0" w:afterAutospacing="0" w:line="240" w:lineRule="auto"/>
        <w:ind w:left="720" w:hanging="360"/>
        <w:rPr>
          <w:sz w:val="24"/>
          <w:szCs w:val="24"/>
        </w:rPr>
      </w:pPr>
      <w:r>
        <w:rPr>
          <w:b/>
          <w:bCs/>
          <w:sz w:val="24"/>
          <w:szCs w:val="24"/>
          <w:rtl w:val="0"/>
        </w:rPr>
        <w:t>Annotated Output Image</w:t>
      </w:r>
      <w:r>
        <w:rPr>
          <w:b/>
          <w:bCs/>
          <w:sz w:val="24"/>
          <w:szCs w:val="24"/>
          <w:rtl w:val="0"/>
        </w:rPr>
        <w:br w:type="textWrapping"/>
      </w:r>
      <w:r>
        <w:rPr>
          <w:sz w:val="24"/>
          <w:szCs w:val="24"/>
          <w:rtl w:val="0"/>
        </w:rPr>
        <w:t xml:space="preserve"> The system draws bounding boxes and prediction text on the image, helping the user visually understand AI decisions.</w:t>
      </w:r>
      <w:r>
        <w:rPr>
          <w:sz w:val="24"/>
          <w:szCs w:val="24"/>
          <w:rtl w:val="0"/>
        </w:rPr>
        <w:br w:type="textWrapping"/>
      </w:r>
    </w:p>
    <w:p w14:paraId="0000009A">
      <w:pPr>
        <w:widowControl w:val="0"/>
        <w:numPr>
          <w:ilvl w:val="0"/>
          <w:numId w:val="9"/>
        </w:numPr>
        <w:spacing w:before="0" w:beforeAutospacing="0" w:after="0" w:afterAutospacing="0" w:line="240" w:lineRule="auto"/>
        <w:ind w:left="720" w:hanging="360"/>
        <w:rPr>
          <w:sz w:val="24"/>
          <w:szCs w:val="24"/>
        </w:rPr>
      </w:pPr>
      <w:r>
        <w:rPr>
          <w:b/>
          <w:bCs/>
          <w:sz w:val="24"/>
          <w:szCs w:val="24"/>
          <w:rtl w:val="0"/>
        </w:rPr>
        <w:t>User-Friendly Streamlit Interface</w:t>
      </w:r>
      <w:r>
        <w:rPr>
          <w:b/>
          <w:bCs/>
          <w:sz w:val="24"/>
          <w:szCs w:val="24"/>
          <w:rtl w:val="0"/>
        </w:rPr>
        <w:br w:type="textWrapping"/>
      </w:r>
      <w:r>
        <w:rPr>
          <w:sz w:val="24"/>
          <w:szCs w:val="24"/>
          <w:rtl w:val="0"/>
        </w:rPr>
        <w:t xml:space="preserve"> The web app allows users to:</w:t>
      </w:r>
      <w:r>
        <w:rPr>
          <w:sz w:val="24"/>
          <w:szCs w:val="24"/>
          <w:rtl w:val="0"/>
        </w:rPr>
        <w:br w:type="textWrapping"/>
      </w:r>
    </w:p>
    <w:p w14:paraId="0000009B">
      <w:pPr>
        <w:widowControl w:val="0"/>
        <w:numPr>
          <w:ilvl w:val="1"/>
          <w:numId w:val="9"/>
        </w:numPr>
        <w:spacing w:before="0" w:beforeAutospacing="0" w:after="0" w:afterAutospacing="0" w:line="240" w:lineRule="auto"/>
        <w:ind w:left="1440" w:hanging="360"/>
        <w:rPr>
          <w:sz w:val="24"/>
          <w:szCs w:val="24"/>
        </w:rPr>
      </w:pPr>
      <w:r>
        <w:rPr>
          <w:sz w:val="24"/>
          <w:szCs w:val="24"/>
          <w:rtl w:val="0"/>
        </w:rPr>
        <w:t>Upload images</w:t>
      </w:r>
      <w:r>
        <w:rPr>
          <w:sz w:val="24"/>
          <w:szCs w:val="24"/>
          <w:rtl w:val="0"/>
        </w:rPr>
        <w:br w:type="textWrapping"/>
      </w:r>
    </w:p>
    <w:p w14:paraId="0000009C">
      <w:pPr>
        <w:widowControl w:val="0"/>
        <w:numPr>
          <w:ilvl w:val="1"/>
          <w:numId w:val="9"/>
        </w:numPr>
        <w:spacing w:before="0" w:beforeAutospacing="0" w:after="0" w:afterAutospacing="0" w:line="240" w:lineRule="auto"/>
        <w:ind w:left="1440" w:hanging="360"/>
        <w:rPr>
          <w:sz w:val="24"/>
          <w:szCs w:val="24"/>
        </w:rPr>
      </w:pPr>
      <w:r>
        <w:rPr>
          <w:sz w:val="24"/>
          <w:szCs w:val="24"/>
          <w:rtl w:val="0"/>
        </w:rPr>
        <w:t>Capture photos using webcam</w:t>
      </w:r>
      <w:r>
        <w:rPr>
          <w:sz w:val="24"/>
          <w:szCs w:val="24"/>
          <w:rtl w:val="0"/>
        </w:rPr>
        <w:br w:type="textWrapping"/>
      </w:r>
    </w:p>
    <w:p w14:paraId="0000009D">
      <w:pPr>
        <w:widowControl w:val="0"/>
        <w:numPr>
          <w:ilvl w:val="1"/>
          <w:numId w:val="9"/>
        </w:numPr>
        <w:spacing w:before="0" w:beforeAutospacing="0" w:after="0" w:afterAutospacing="0" w:line="240" w:lineRule="auto"/>
        <w:ind w:left="1440" w:hanging="360"/>
        <w:rPr>
          <w:sz w:val="24"/>
          <w:szCs w:val="24"/>
        </w:rPr>
      </w:pPr>
      <w:r>
        <w:rPr>
          <w:sz w:val="24"/>
          <w:szCs w:val="24"/>
          <w:rtl w:val="0"/>
        </w:rPr>
        <w:t>View all predictions clearly in a structured layout</w:t>
      </w:r>
      <w:r>
        <w:rPr>
          <w:sz w:val="24"/>
          <w:szCs w:val="24"/>
          <w:rtl w:val="0"/>
        </w:rPr>
        <w:br w:type="textWrapping"/>
      </w:r>
    </w:p>
    <w:p w14:paraId="0000009E">
      <w:pPr>
        <w:widowControl w:val="0"/>
        <w:numPr>
          <w:ilvl w:val="1"/>
          <w:numId w:val="9"/>
        </w:numPr>
        <w:spacing w:before="0" w:beforeAutospacing="0" w:after="0" w:afterAutospacing="0" w:line="240" w:lineRule="auto"/>
        <w:ind w:left="1440" w:hanging="360"/>
        <w:rPr>
          <w:sz w:val="24"/>
          <w:szCs w:val="24"/>
        </w:rPr>
      </w:pPr>
      <w:r>
        <w:rPr>
          <w:sz w:val="24"/>
          <w:szCs w:val="24"/>
          <w:rtl w:val="0"/>
        </w:rPr>
        <w:t>Download the annotated result (optional)</w:t>
      </w:r>
      <w:r>
        <w:rPr>
          <w:sz w:val="24"/>
          <w:szCs w:val="24"/>
          <w:rtl w:val="0"/>
        </w:rPr>
        <w:br w:type="textWrapping"/>
      </w:r>
    </w:p>
    <w:p w14:paraId="08B3478E">
      <w:pPr>
        <w:widowControl w:val="0"/>
        <w:numPr>
          <w:ilvl w:val="0"/>
          <w:numId w:val="9"/>
        </w:numPr>
        <w:spacing w:before="0" w:beforeAutospacing="0" w:after="240" w:line="240" w:lineRule="auto"/>
        <w:ind w:left="720" w:hanging="360"/>
        <w:rPr>
          <w:sz w:val="24"/>
          <w:szCs w:val="24"/>
        </w:rPr>
      </w:pPr>
      <w:r>
        <w:rPr>
          <w:b/>
          <w:bCs/>
          <w:sz w:val="24"/>
          <w:szCs w:val="24"/>
          <w:rtl w:val="0"/>
        </w:rPr>
        <w:t>Lightweight and Fast</w:t>
      </w:r>
    </w:p>
    <w:p w14:paraId="0000009F">
      <w:pPr>
        <w:widowControl w:val="0"/>
        <w:numPr>
          <w:numId w:val="0"/>
        </w:numPr>
        <w:spacing w:before="0" w:beforeAutospacing="0" w:after="240" w:line="240" w:lineRule="auto"/>
        <w:ind w:left="360" w:leftChars="0"/>
        <w:rPr>
          <w:sz w:val="24"/>
          <w:szCs w:val="24"/>
        </w:rPr>
      </w:pPr>
      <w:r>
        <w:rPr>
          <w:b/>
          <w:bCs/>
          <w:sz w:val="24"/>
          <w:szCs w:val="24"/>
          <w:rtl w:val="0"/>
        </w:rPr>
        <w:br w:type="textWrapping"/>
      </w:r>
      <w:r>
        <w:rPr>
          <w:sz w:val="24"/>
          <w:szCs w:val="24"/>
          <w:rtl w:val="0"/>
        </w:rPr>
        <w:t xml:space="preserve"> The model runs efficiently on CPU and produces results within seconds.</w:t>
      </w:r>
    </w:p>
    <w:p w14:paraId="000000A0">
      <w:pPr>
        <w:widowControl w:val="0"/>
        <w:spacing w:before="294" w:line="240" w:lineRule="auto"/>
        <w:ind w:left="20" w:firstLine="0"/>
        <w:rPr>
          <w:sz w:val="28"/>
          <w:szCs w:val="28"/>
        </w:rPr>
      </w:pPr>
      <w:r>
        <w:rPr>
          <w:sz w:val="28"/>
          <w:szCs w:val="28"/>
          <w:rtl w:val="0"/>
        </w:rPr>
        <w:t>5.1.  Data set Description</w:t>
      </w:r>
    </w:p>
    <w:p w14:paraId="000000A1">
      <w:pPr>
        <w:widowControl w:val="0"/>
        <w:spacing w:before="240" w:after="240" w:line="240" w:lineRule="auto"/>
        <w:rPr>
          <w:sz w:val="28"/>
          <w:szCs w:val="28"/>
        </w:rPr>
      </w:pPr>
      <w:r>
        <w:rPr>
          <w:sz w:val="28"/>
          <w:szCs w:val="28"/>
          <w:rtl w:val="0"/>
        </w:rPr>
        <w:t xml:space="preserve">The dataset used in this project is a curated and preprocessed collection of facial images representing common aging signs. The system is trained to classify </w:t>
      </w:r>
      <w:r>
        <w:rPr>
          <w:b/>
          <w:bCs/>
          <w:sz w:val="28"/>
          <w:szCs w:val="28"/>
          <w:rtl w:val="0"/>
        </w:rPr>
        <w:t>four major categories</w:t>
      </w:r>
      <w:r>
        <w:rPr>
          <w:sz w:val="28"/>
          <w:szCs w:val="28"/>
          <w:rtl w:val="0"/>
        </w:rPr>
        <w:t>:</w:t>
      </w:r>
    </w:p>
    <w:p w14:paraId="000000A2">
      <w:pPr>
        <w:widowControl w:val="0"/>
        <w:spacing w:before="240" w:after="240" w:line="240" w:lineRule="auto"/>
        <w:rPr>
          <w:sz w:val="26"/>
          <w:szCs w:val="26"/>
        </w:rPr>
      </w:pPr>
      <w:r>
        <w:rPr>
          <w:sz w:val="26"/>
          <w:szCs w:val="26"/>
          <w:rtl w:val="0"/>
        </w:rPr>
        <w:t>Dataset Classes -</w:t>
      </w:r>
    </w:p>
    <w:p w14:paraId="000000A3">
      <w:pPr>
        <w:widowControl w:val="0"/>
        <w:numPr>
          <w:ilvl w:val="0"/>
          <w:numId w:val="10"/>
        </w:numPr>
        <w:spacing w:before="240" w:after="0" w:afterAutospacing="0" w:line="240" w:lineRule="auto"/>
        <w:ind w:left="720" w:hanging="360"/>
        <w:rPr>
          <w:sz w:val="28"/>
          <w:szCs w:val="28"/>
        </w:rPr>
      </w:pPr>
      <w:r>
        <w:rPr>
          <w:b/>
          <w:bCs/>
          <w:sz w:val="28"/>
          <w:szCs w:val="28"/>
          <w:rtl w:val="0"/>
        </w:rPr>
        <w:t>Clear Skin</w:t>
      </w:r>
      <w:r>
        <w:rPr>
          <w:b/>
          <w:bCs/>
          <w:sz w:val="28"/>
          <w:szCs w:val="28"/>
          <w:rtl w:val="0"/>
        </w:rPr>
        <w:br w:type="textWrapping"/>
      </w:r>
    </w:p>
    <w:p w14:paraId="000000A4">
      <w:pPr>
        <w:widowControl w:val="0"/>
        <w:numPr>
          <w:ilvl w:val="0"/>
          <w:numId w:val="10"/>
        </w:numPr>
        <w:spacing w:before="0" w:beforeAutospacing="0" w:after="0" w:afterAutospacing="0" w:line="240" w:lineRule="auto"/>
        <w:ind w:left="720" w:hanging="360"/>
        <w:rPr>
          <w:sz w:val="28"/>
          <w:szCs w:val="28"/>
        </w:rPr>
      </w:pPr>
      <w:r>
        <w:rPr>
          <w:b/>
          <w:bCs/>
          <w:sz w:val="28"/>
          <w:szCs w:val="28"/>
          <w:rtl w:val="0"/>
        </w:rPr>
        <w:t>Dark Spots</w:t>
      </w:r>
      <w:r>
        <w:rPr>
          <w:b/>
          <w:bCs/>
          <w:sz w:val="28"/>
          <w:szCs w:val="28"/>
          <w:rtl w:val="0"/>
        </w:rPr>
        <w:br w:type="textWrapping"/>
      </w:r>
    </w:p>
    <w:p w14:paraId="000000A5">
      <w:pPr>
        <w:widowControl w:val="0"/>
        <w:numPr>
          <w:ilvl w:val="0"/>
          <w:numId w:val="10"/>
        </w:numPr>
        <w:spacing w:before="0" w:beforeAutospacing="0" w:after="0" w:afterAutospacing="0" w:line="240" w:lineRule="auto"/>
        <w:ind w:left="720" w:hanging="360"/>
        <w:rPr>
          <w:sz w:val="28"/>
          <w:szCs w:val="28"/>
        </w:rPr>
      </w:pPr>
      <w:r>
        <w:rPr>
          <w:b/>
          <w:bCs/>
          <w:sz w:val="28"/>
          <w:szCs w:val="28"/>
          <w:rtl w:val="0"/>
        </w:rPr>
        <w:t>Puffy Eyes</w:t>
      </w:r>
      <w:r>
        <w:rPr>
          <w:b/>
          <w:bCs/>
          <w:sz w:val="28"/>
          <w:szCs w:val="28"/>
          <w:rtl w:val="0"/>
        </w:rPr>
        <w:br w:type="textWrapping"/>
      </w:r>
    </w:p>
    <w:p w14:paraId="000000A6">
      <w:pPr>
        <w:widowControl w:val="0"/>
        <w:numPr>
          <w:ilvl w:val="0"/>
          <w:numId w:val="10"/>
        </w:numPr>
        <w:spacing w:before="0" w:beforeAutospacing="0" w:after="240" w:line="240" w:lineRule="auto"/>
        <w:ind w:left="720" w:hanging="360"/>
        <w:rPr>
          <w:sz w:val="28"/>
          <w:szCs w:val="28"/>
        </w:rPr>
      </w:pPr>
      <w:r>
        <w:rPr>
          <w:b/>
          <w:bCs/>
          <w:sz w:val="28"/>
          <w:szCs w:val="28"/>
          <w:rtl w:val="0"/>
        </w:rPr>
        <w:t>Wrinkles</w:t>
      </w:r>
    </w:p>
    <w:p w14:paraId="000000A7">
      <w:pPr>
        <w:widowControl w:val="0"/>
        <w:spacing w:before="240" w:after="240" w:line="240" w:lineRule="auto"/>
        <w:ind w:left="1440" w:firstLine="0"/>
        <w:rPr>
          <w:sz w:val="24"/>
          <w:szCs w:val="24"/>
        </w:rPr>
      </w:pPr>
    </w:p>
    <w:p w14:paraId="000000A8">
      <w:pPr>
        <w:widowControl w:val="0"/>
        <w:spacing w:before="240" w:after="240" w:line="240" w:lineRule="auto"/>
        <w:ind w:left="720" w:firstLine="0"/>
        <w:rPr>
          <w:sz w:val="24"/>
          <w:szCs w:val="24"/>
        </w:rPr>
      </w:pPr>
      <w:r>
        <w:rPr>
          <w:sz w:val="24"/>
          <w:szCs w:val="24"/>
        </w:rPr>
        <w:drawing>
          <wp:inline distT="114300" distB="114300" distL="114300" distR="114300">
            <wp:extent cx="2801620" cy="1799590"/>
            <wp:effectExtent l="0" t="0" r="0" b="0"/>
            <wp:docPr id="11" name="image2.jpg"/>
            <wp:cNvGraphicFramePr/>
            <a:graphic xmlns:a="http://schemas.openxmlformats.org/drawingml/2006/main">
              <a:graphicData uri="http://schemas.openxmlformats.org/drawingml/2006/picture">
                <pic:pic xmlns:pic="http://schemas.openxmlformats.org/drawingml/2006/picture">
                  <pic:nvPicPr>
                    <pic:cNvPr id="11" name="image2.jpg"/>
                    <pic:cNvPicPr preferRelativeResize="0"/>
                  </pic:nvPicPr>
                  <pic:blipFill>
                    <a:blip r:embed="rId7"/>
                    <a:srcRect/>
                    <a:stretch>
                      <a:fillRect/>
                    </a:stretch>
                  </pic:blipFill>
                  <pic:spPr>
                    <a:xfrm>
                      <a:off x="0" y="0"/>
                      <a:ext cx="2802000" cy="1800000"/>
                    </a:xfrm>
                    <a:prstGeom prst="rect">
                      <a:avLst/>
                    </a:prstGeom>
                  </pic:spPr>
                </pic:pic>
              </a:graphicData>
            </a:graphic>
          </wp:inline>
        </w:drawing>
      </w:r>
      <w:r>
        <w:rPr>
          <w:sz w:val="24"/>
          <w:szCs w:val="24"/>
        </w:rPr>
        <w:drawing>
          <wp:inline distT="114300" distB="114300" distL="114300" distR="114300">
            <wp:extent cx="2857500" cy="1600200"/>
            <wp:effectExtent l="0" t="0" r="0" b="0"/>
            <wp:docPr id="10" name="image6.jpg"/>
            <wp:cNvGraphicFramePr/>
            <a:graphic xmlns:a="http://schemas.openxmlformats.org/drawingml/2006/main">
              <a:graphicData uri="http://schemas.openxmlformats.org/drawingml/2006/picture">
                <pic:pic xmlns:pic="http://schemas.openxmlformats.org/drawingml/2006/picture">
                  <pic:nvPicPr>
                    <pic:cNvPr id="10" name="image6.jpg"/>
                    <pic:cNvPicPr preferRelativeResize="0"/>
                  </pic:nvPicPr>
                  <pic:blipFill>
                    <a:blip r:embed="rId8"/>
                    <a:srcRect/>
                    <a:stretch>
                      <a:fillRect/>
                    </a:stretch>
                  </pic:blipFill>
                  <pic:spPr>
                    <a:xfrm>
                      <a:off x="0" y="0"/>
                      <a:ext cx="2857500" cy="1600200"/>
                    </a:xfrm>
                    <a:prstGeom prst="rect">
                      <a:avLst/>
                    </a:prstGeom>
                  </pic:spPr>
                </pic:pic>
              </a:graphicData>
            </a:graphic>
          </wp:inline>
        </w:drawing>
      </w:r>
    </w:p>
    <w:p w14:paraId="000000A9">
      <w:pPr>
        <w:widowControl w:val="0"/>
        <w:spacing w:before="294" w:line="240" w:lineRule="auto"/>
        <w:ind w:left="20" w:firstLine="0"/>
        <w:rPr>
          <w:sz w:val="28"/>
          <w:szCs w:val="28"/>
        </w:rPr>
      </w:pPr>
    </w:p>
    <w:p w14:paraId="000000AA">
      <w:pPr>
        <w:widowControl w:val="0"/>
        <w:spacing w:before="240" w:after="240" w:line="240" w:lineRule="auto"/>
        <w:rPr>
          <w:sz w:val="24"/>
          <w:szCs w:val="24"/>
        </w:rPr>
      </w:pPr>
      <w:r>
        <w:rPr>
          <w:sz w:val="24"/>
          <w:szCs w:val="24"/>
        </w:rPr>
        <w:drawing>
          <wp:inline distT="114300" distB="114300" distL="114300" distR="114300">
            <wp:extent cx="2857500" cy="1600200"/>
            <wp:effectExtent l="0" t="0" r="0" b="0"/>
            <wp:docPr id="5" name="image5.jpg"/>
            <wp:cNvGraphicFramePr/>
            <a:graphic xmlns:a="http://schemas.openxmlformats.org/drawingml/2006/main">
              <a:graphicData uri="http://schemas.openxmlformats.org/drawingml/2006/picture">
                <pic:pic xmlns:pic="http://schemas.openxmlformats.org/drawingml/2006/picture">
                  <pic:nvPicPr>
                    <pic:cNvPr id="5" name="image5.jpg"/>
                    <pic:cNvPicPr preferRelativeResize="0"/>
                  </pic:nvPicPr>
                  <pic:blipFill>
                    <a:blip r:embed="rId9"/>
                    <a:srcRect/>
                    <a:stretch>
                      <a:fillRect/>
                    </a:stretch>
                  </pic:blipFill>
                  <pic:spPr>
                    <a:xfrm>
                      <a:off x="0" y="0"/>
                      <a:ext cx="2857500" cy="1600200"/>
                    </a:xfrm>
                    <a:prstGeom prst="rect">
                      <a:avLst/>
                    </a:prstGeom>
                  </pic:spPr>
                </pic:pic>
              </a:graphicData>
            </a:graphic>
          </wp:inline>
        </w:drawing>
      </w:r>
      <w:r>
        <w:rPr>
          <w:sz w:val="24"/>
          <w:szCs w:val="24"/>
        </w:rPr>
        <w:drawing>
          <wp:inline distT="114300" distB="114300" distL="114300" distR="114300">
            <wp:extent cx="2867025" cy="1590675"/>
            <wp:effectExtent l="0" t="0" r="0" b="0"/>
            <wp:docPr id="20" name="image8.jpg"/>
            <wp:cNvGraphicFramePr/>
            <a:graphic xmlns:a="http://schemas.openxmlformats.org/drawingml/2006/main">
              <a:graphicData uri="http://schemas.openxmlformats.org/drawingml/2006/picture">
                <pic:pic xmlns:pic="http://schemas.openxmlformats.org/drawingml/2006/picture">
                  <pic:nvPicPr>
                    <pic:cNvPr id="20" name="image8.jpg"/>
                    <pic:cNvPicPr preferRelativeResize="0"/>
                  </pic:nvPicPr>
                  <pic:blipFill>
                    <a:blip r:embed="rId10"/>
                    <a:srcRect/>
                    <a:stretch>
                      <a:fillRect/>
                    </a:stretch>
                  </pic:blipFill>
                  <pic:spPr>
                    <a:xfrm>
                      <a:off x="0" y="0"/>
                      <a:ext cx="2867025" cy="1590675"/>
                    </a:xfrm>
                    <a:prstGeom prst="rect">
                      <a:avLst/>
                    </a:prstGeom>
                  </pic:spPr>
                </pic:pic>
              </a:graphicData>
            </a:graphic>
          </wp:inline>
        </w:drawing>
      </w:r>
    </w:p>
    <w:p w14:paraId="000000AB">
      <w:pPr>
        <w:widowControl w:val="0"/>
        <w:spacing w:before="240" w:after="240" w:line="240" w:lineRule="auto"/>
        <w:rPr>
          <w:sz w:val="24"/>
          <w:szCs w:val="24"/>
        </w:rPr>
      </w:pPr>
    </w:p>
    <w:p w14:paraId="000000AC">
      <w:pPr>
        <w:widowControl w:val="0"/>
        <w:spacing w:before="294" w:line="240" w:lineRule="auto"/>
        <w:ind w:left="20" w:firstLine="0"/>
        <w:rPr>
          <w:b/>
          <w:bCs/>
          <w:sz w:val="34"/>
          <w:szCs w:val="34"/>
        </w:rPr>
      </w:pPr>
      <w:r>
        <w:rPr>
          <w:sz w:val="28"/>
          <w:szCs w:val="28"/>
          <w:rtl w:val="0"/>
        </w:rPr>
        <w:t>5.1.  Source of Dataset</w:t>
      </w:r>
    </w:p>
    <w:p w14:paraId="000000AD">
      <w:pPr>
        <w:widowControl w:val="0"/>
        <w:spacing w:before="240" w:after="240" w:line="240" w:lineRule="auto"/>
        <w:rPr>
          <w:sz w:val="28"/>
          <w:szCs w:val="28"/>
        </w:rPr>
      </w:pPr>
      <w:r>
        <w:rPr>
          <w:sz w:val="28"/>
          <w:szCs w:val="28"/>
          <w:rtl w:val="0"/>
        </w:rPr>
        <w:t>The dataset was prepared using a primary source:</w:t>
      </w:r>
    </w:p>
    <w:p w14:paraId="000000AE">
      <w:pPr>
        <w:widowControl w:val="0"/>
        <w:numPr>
          <w:ilvl w:val="0"/>
          <w:numId w:val="11"/>
        </w:numPr>
        <w:spacing w:before="240" w:after="0" w:afterAutospacing="0" w:line="240" w:lineRule="auto"/>
        <w:ind w:left="720" w:hanging="360"/>
        <w:rPr>
          <w:sz w:val="28"/>
          <w:szCs w:val="28"/>
        </w:rPr>
      </w:pPr>
      <w:r>
        <w:rPr>
          <w:b/>
          <w:bCs/>
          <w:sz w:val="28"/>
          <w:szCs w:val="28"/>
          <w:rtl w:val="0"/>
        </w:rPr>
        <w:t>Kaggle – Aging Skin Dataset</w:t>
      </w:r>
      <w:r>
        <w:rPr>
          <w:b/>
          <w:bCs/>
          <w:sz w:val="28"/>
          <w:szCs w:val="28"/>
          <w:rtl w:val="0"/>
        </w:rPr>
        <w:br w:type="textWrapping"/>
      </w:r>
      <w:r>
        <w:rPr>
          <w:sz w:val="28"/>
          <w:szCs w:val="28"/>
          <w:rtl w:val="0"/>
        </w:rPr>
        <w:t xml:space="preserve"> Contains images of dark spots, wrinkles, puffy eyes.</w:t>
      </w:r>
    </w:p>
    <w:p w14:paraId="000000AF">
      <w:pPr>
        <w:widowControl w:val="0"/>
        <w:numPr>
          <w:ilvl w:val="0"/>
          <w:numId w:val="11"/>
        </w:numPr>
        <w:spacing w:before="0" w:beforeAutospacing="0" w:after="240" w:line="240" w:lineRule="auto"/>
        <w:ind w:left="720" w:hanging="360"/>
        <w:rPr>
          <w:sz w:val="28"/>
          <w:szCs w:val="28"/>
        </w:rPr>
      </w:pPr>
      <w:r>
        <w:rPr>
          <w:b/>
          <w:bCs/>
          <w:sz w:val="28"/>
          <w:szCs w:val="28"/>
          <w:rtl w:val="0"/>
        </w:rPr>
        <w:t>Kaggle – Custom face recognition</w:t>
      </w:r>
    </w:p>
    <w:p w14:paraId="000000B0">
      <w:pPr>
        <w:widowControl w:val="0"/>
        <w:spacing w:before="240" w:after="240" w:line="240" w:lineRule="auto"/>
        <w:ind w:left="720" w:firstLine="0"/>
        <w:rPr>
          <w:sz w:val="28"/>
          <w:szCs w:val="28"/>
        </w:rPr>
      </w:pPr>
      <w:r>
        <w:rPr>
          <w:sz w:val="28"/>
          <w:szCs w:val="28"/>
          <w:rtl w:val="0"/>
        </w:rPr>
        <w:t>Contains images of Clear skin</w:t>
      </w:r>
    </w:p>
    <w:p w14:paraId="000000B1">
      <w:pPr>
        <w:widowControl w:val="0"/>
        <w:spacing w:before="240" w:after="240" w:line="240" w:lineRule="auto"/>
        <w:ind w:left="720" w:firstLine="0"/>
        <w:rPr>
          <w:sz w:val="28"/>
          <w:szCs w:val="28"/>
        </w:rPr>
      </w:pPr>
      <w:r>
        <w:drawing>
          <wp:anchor distT="114300" distB="114300" distL="114300" distR="114300" simplePos="0" relativeHeight="251659264" behindDoc="0" locked="0" layoutInCell="1" allowOverlap="1">
            <wp:simplePos x="0" y="0"/>
            <wp:positionH relativeFrom="column">
              <wp:posOffset>571500</wp:posOffset>
            </wp:positionH>
            <wp:positionV relativeFrom="paragraph">
              <wp:posOffset>114300</wp:posOffset>
            </wp:positionV>
            <wp:extent cx="3787140" cy="6543675"/>
            <wp:effectExtent l="0" t="0" r="0" b="0"/>
            <wp:wrapTopAndBottom/>
            <wp:docPr id="18" name="image17.png"/>
            <wp:cNvGraphicFramePr/>
            <a:graphic xmlns:a="http://schemas.openxmlformats.org/drawingml/2006/main">
              <a:graphicData uri="http://schemas.openxmlformats.org/drawingml/2006/picture">
                <pic:pic xmlns:pic="http://schemas.openxmlformats.org/drawingml/2006/picture">
                  <pic:nvPicPr>
                    <pic:cNvPr id="18" name="image17.png"/>
                    <pic:cNvPicPr preferRelativeResize="0"/>
                  </pic:nvPicPr>
                  <pic:blipFill>
                    <a:blip r:embed="rId11"/>
                    <a:srcRect/>
                    <a:stretch>
                      <a:fillRect/>
                    </a:stretch>
                  </pic:blipFill>
                  <pic:spPr>
                    <a:xfrm>
                      <a:off x="0" y="0"/>
                      <a:ext cx="3787178" cy="6543675"/>
                    </a:xfrm>
                    <a:prstGeom prst="rect">
                      <a:avLst/>
                    </a:prstGeom>
                  </pic:spPr>
                </pic:pic>
              </a:graphicData>
            </a:graphic>
          </wp:anchor>
        </w:drawing>
      </w:r>
    </w:p>
    <w:p w14:paraId="000000B2">
      <w:pPr>
        <w:widowControl w:val="0"/>
        <w:spacing w:before="294" w:line="240" w:lineRule="auto"/>
        <w:ind w:left="20" w:firstLine="0"/>
        <w:rPr>
          <w:sz w:val="28"/>
          <w:szCs w:val="28"/>
        </w:rPr>
      </w:pPr>
      <w:r>
        <w:rPr>
          <w:sz w:val="28"/>
          <w:szCs w:val="28"/>
          <w:rtl w:val="0"/>
        </w:rPr>
        <w:t>Raw Data set</w:t>
      </w:r>
    </w:p>
    <w:p w14:paraId="000000B3">
      <w:pPr>
        <w:widowControl w:val="0"/>
        <w:spacing w:before="294" w:line="240" w:lineRule="auto"/>
        <w:ind w:left="20" w:firstLine="0"/>
        <w:rPr>
          <w:sz w:val="28"/>
          <w:szCs w:val="28"/>
        </w:rPr>
      </w:pPr>
      <w:r>
        <w:rPr>
          <w:sz w:val="28"/>
          <w:szCs w:val="28"/>
          <w:rtl w:val="0"/>
        </w:rPr>
        <w:t>DERMALSCAN-PROJECT/raw_data/ clear skin,dark spots,puffy eyes,wrinkle</w:t>
      </w:r>
    </w:p>
    <w:p w14:paraId="000000B4">
      <w:pPr>
        <w:pStyle w:val="3"/>
        <w:keepNext w:val="0"/>
        <w:keepLines w:val="0"/>
        <w:widowControl w:val="0"/>
        <w:spacing w:line="240" w:lineRule="auto"/>
        <w:ind w:left="20" w:firstLine="0"/>
        <w:rPr>
          <w:b w:val="0"/>
          <w:bCs w:val="0"/>
          <w:sz w:val="28"/>
          <w:szCs w:val="28"/>
        </w:rPr>
      </w:pPr>
      <w:bookmarkStart w:id="1" w:name="_gpl2xumoa0n" w:colFirst="0" w:colLast="0"/>
      <w:bookmarkEnd w:id="1"/>
    </w:p>
    <w:p w14:paraId="501004EC">
      <w:pPr>
        <w:pStyle w:val="3"/>
        <w:keepNext w:val="0"/>
        <w:keepLines w:val="0"/>
        <w:widowControl w:val="0"/>
        <w:spacing w:line="240" w:lineRule="auto"/>
        <w:ind w:left="20" w:firstLine="0"/>
        <w:rPr>
          <w:b w:val="0"/>
          <w:bCs w:val="0"/>
          <w:sz w:val="28"/>
          <w:szCs w:val="28"/>
          <w:rtl w:val="0"/>
        </w:rPr>
      </w:pPr>
      <w:bookmarkStart w:id="2" w:name="_hhwj5qlcbsjx" w:colFirst="0" w:colLast="0"/>
      <w:bookmarkEnd w:id="2"/>
    </w:p>
    <w:p w14:paraId="000000B5">
      <w:pPr>
        <w:pStyle w:val="3"/>
        <w:keepNext w:val="0"/>
        <w:keepLines w:val="0"/>
        <w:widowControl w:val="0"/>
        <w:spacing w:line="240" w:lineRule="auto"/>
        <w:ind w:left="20" w:firstLine="0"/>
        <w:rPr>
          <w:sz w:val="34"/>
          <w:szCs w:val="34"/>
        </w:rPr>
      </w:pPr>
      <w:r>
        <w:rPr>
          <w:b w:val="0"/>
          <w:bCs w:val="0"/>
          <w:sz w:val="28"/>
          <w:szCs w:val="28"/>
          <w:rtl w:val="0"/>
        </w:rPr>
        <w:t>Data cleaning</w:t>
      </w:r>
    </w:p>
    <w:p w14:paraId="000000B6">
      <w:pPr>
        <w:spacing w:before="240" w:after="240"/>
      </w:pPr>
      <w:r>
        <w:rPr>
          <w:rtl w:val="0"/>
        </w:rPr>
        <w:t>To improve quality, each image went through:</w:t>
      </w:r>
    </w:p>
    <w:p w14:paraId="000000B7">
      <w:pPr>
        <w:numPr>
          <w:ilvl w:val="0"/>
          <w:numId w:val="12"/>
        </w:numPr>
        <w:spacing w:before="240" w:after="0" w:afterAutospacing="0"/>
        <w:ind w:left="720" w:hanging="360"/>
      </w:pPr>
      <w:r>
        <w:rPr>
          <w:b/>
          <w:bCs/>
          <w:rtl w:val="0"/>
        </w:rPr>
        <w:t>Color Correction</w:t>
      </w:r>
      <w:r>
        <w:rPr>
          <w:rtl w:val="0"/>
        </w:rPr>
        <w:t xml:space="preserve"> (CLAHE, Gamma Correction)</w:t>
      </w:r>
      <w:r>
        <w:rPr>
          <w:rtl w:val="0"/>
        </w:rPr>
        <w:br w:type="textWrapping"/>
      </w:r>
    </w:p>
    <w:p w14:paraId="000000B8">
      <w:pPr>
        <w:numPr>
          <w:ilvl w:val="0"/>
          <w:numId w:val="12"/>
        </w:numPr>
        <w:spacing w:before="0" w:beforeAutospacing="0" w:after="0" w:afterAutospacing="0"/>
        <w:ind w:left="720" w:hanging="360"/>
      </w:pPr>
      <w:r>
        <w:rPr>
          <w:b/>
          <w:bCs/>
          <w:rtl w:val="0"/>
        </w:rPr>
        <w:t>Skin Segmentation</w:t>
      </w:r>
      <w:r>
        <w:rPr>
          <w:rtl w:val="0"/>
        </w:rPr>
        <w:t xml:space="preserve"> using HSV thresholding</w:t>
      </w:r>
      <w:r>
        <w:rPr>
          <w:rtl w:val="0"/>
        </w:rPr>
        <w:br w:type="textWrapping"/>
      </w:r>
    </w:p>
    <w:p w14:paraId="000000B9">
      <w:pPr>
        <w:numPr>
          <w:ilvl w:val="0"/>
          <w:numId w:val="12"/>
        </w:numPr>
        <w:spacing w:before="0" w:beforeAutospacing="0" w:after="0" w:afterAutospacing="0"/>
        <w:ind w:left="720" w:hanging="360"/>
      </w:pPr>
      <w:r>
        <w:rPr>
          <w:b/>
          <w:bCs/>
          <w:rtl w:val="0"/>
        </w:rPr>
        <w:t>Cropping to Skin Regions</w:t>
      </w:r>
      <w:r>
        <w:rPr>
          <w:b/>
          <w:bCs/>
          <w:rtl w:val="0"/>
        </w:rPr>
        <w:br w:type="textWrapping"/>
      </w:r>
    </w:p>
    <w:p w14:paraId="000000BA">
      <w:pPr>
        <w:numPr>
          <w:ilvl w:val="0"/>
          <w:numId w:val="12"/>
        </w:numPr>
        <w:spacing w:before="0" w:beforeAutospacing="0" w:after="0" w:afterAutospacing="0"/>
        <w:ind w:left="720" w:hanging="360"/>
      </w:pPr>
      <w:r>
        <w:rPr>
          <w:b/>
          <w:bCs/>
          <w:rtl w:val="0"/>
        </w:rPr>
        <w:t>Removal of Background Noise</w:t>
      </w:r>
      <w:r>
        <w:rPr>
          <w:b/>
          <w:bCs/>
          <w:rtl w:val="0"/>
        </w:rPr>
        <w:br w:type="textWrapping"/>
      </w:r>
    </w:p>
    <w:p w14:paraId="000000BB">
      <w:pPr>
        <w:numPr>
          <w:ilvl w:val="0"/>
          <w:numId w:val="12"/>
        </w:numPr>
        <w:spacing w:before="0" w:beforeAutospacing="0" w:after="240"/>
        <w:ind w:left="720" w:hanging="360"/>
      </w:pPr>
      <w:r>
        <w:rPr>
          <w:b/>
          <w:bCs/>
          <w:rtl w:val="0"/>
        </w:rPr>
        <w:t>Resizing with Aspect Ratio Preservation</w:t>
      </w:r>
      <w:r>
        <w:rPr>
          <w:b/>
          <w:bCs/>
          <w:rtl w:val="0"/>
        </w:rPr>
        <w:br w:type="textWrapping"/>
      </w:r>
    </w:p>
    <w:p w14:paraId="000000BC">
      <w:pPr>
        <w:spacing w:before="240" w:after="240"/>
      </w:pPr>
      <w:r>
        <w:rPr>
          <w:rtl w:val="0"/>
        </w:rPr>
        <w:t>All cleaned images were stored in:</w:t>
      </w:r>
    </w:p>
    <w:p w14:paraId="000000BD">
      <w:r>
        <w:drawing>
          <wp:inline distT="114300" distB="114300" distL="114300" distR="114300">
            <wp:extent cx="2981325" cy="4686300"/>
            <wp:effectExtent l="0" t="0" r="0" b="0"/>
            <wp:docPr id="17" name="image7.png"/>
            <wp:cNvGraphicFramePr/>
            <a:graphic xmlns:a="http://schemas.openxmlformats.org/drawingml/2006/main">
              <a:graphicData uri="http://schemas.openxmlformats.org/drawingml/2006/picture">
                <pic:pic xmlns:pic="http://schemas.openxmlformats.org/drawingml/2006/picture">
                  <pic:nvPicPr>
                    <pic:cNvPr id="17" name="image7.png"/>
                    <pic:cNvPicPr preferRelativeResize="0"/>
                  </pic:nvPicPr>
                  <pic:blipFill>
                    <a:blip r:embed="rId12"/>
                    <a:srcRect/>
                    <a:stretch>
                      <a:fillRect/>
                    </a:stretch>
                  </pic:blipFill>
                  <pic:spPr>
                    <a:xfrm>
                      <a:off x="0" y="0"/>
                      <a:ext cx="2981325" cy="4686300"/>
                    </a:xfrm>
                    <a:prstGeom prst="rect">
                      <a:avLst/>
                    </a:prstGeom>
                  </pic:spPr>
                </pic:pic>
              </a:graphicData>
            </a:graphic>
          </wp:inline>
        </w:drawing>
      </w:r>
    </w:p>
    <w:p w14:paraId="000000BE">
      <w:pPr>
        <w:widowControl w:val="0"/>
        <w:spacing w:before="294" w:line="240" w:lineRule="auto"/>
        <w:ind w:left="20" w:firstLine="0"/>
        <w:rPr>
          <w:sz w:val="28"/>
          <w:szCs w:val="28"/>
        </w:rPr>
      </w:pPr>
    </w:p>
    <w:p w14:paraId="1FD951EA">
      <w:pPr>
        <w:pStyle w:val="3"/>
        <w:keepNext w:val="0"/>
        <w:keepLines w:val="0"/>
        <w:widowControl w:val="0"/>
        <w:spacing w:line="240" w:lineRule="auto"/>
        <w:ind w:left="22" w:firstLine="0"/>
        <w:rPr>
          <w:sz w:val="34"/>
          <w:szCs w:val="34"/>
          <w:rtl w:val="0"/>
        </w:rPr>
      </w:pPr>
      <w:bookmarkStart w:id="3" w:name="_l02xa3nv1fhk" w:colFirst="0" w:colLast="0"/>
      <w:bookmarkEnd w:id="3"/>
    </w:p>
    <w:p w14:paraId="6D4FF154">
      <w:pPr>
        <w:pStyle w:val="3"/>
        <w:keepNext w:val="0"/>
        <w:keepLines w:val="0"/>
        <w:widowControl w:val="0"/>
        <w:spacing w:line="240" w:lineRule="auto"/>
        <w:ind w:left="22" w:firstLine="0"/>
        <w:rPr>
          <w:sz w:val="34"/>
          <w:szCs w:val="34"/>
          <w:rtl w:val="0"/>
        </w:rPr>
      </w:pPr>
    </w:p>
    <w:p w14:paraId="000000BF">
      <w:pPr>
        <w:pStyle w:val="3"/>
        <w:keepNext w:val="0"/>
        <w:keepLines w:val="0"/>
        <w:widowControl w:val="0"/>
        <w:spacing w:line="240" w:lineRule="auto"/>
        <w:ind w:left="22" w:firstLine="0"/>
        <w:rPr>
          <w:sz w:val="34"/>
          <w:szCs w:val="34"/>
        </w:rPr>
      </w:pPr>
      <w:r>
        <w:rPr>
          <w:sz w:val="34"/>
          <w:szCs w:val="34"/>
          <w:rtl w:val="0"/>
        </w:rPr>
        <w:t>Data Augmentation</w:t>
      </w:r>
    </w:p>
    <w:p w14:paraId="000000C0">
      <w:pPr>
        <w:widowControl w:val="0"/>
        <w:spacing w:before="240" w:after="240" w:line="240" w:lineRule="auto"/>
        <w:rPr>
          <w:sz w:val="28"/>
          <w:szCs w:val="28"/>
        </w:rPr>
      </w:pPr>
      <w:r>
        <w:rPr>
          <w:sz w:val="28"/>
          <w:szCs w:val="28"/>
          <w:rtl w:val="0"/>
        </w:rPr>
        <w:t>To prevent overfitting and expand dataset size, the following augmentations were applied:</w:t>
      </w:r>
    </w:p>
    <w:p w14:paraId="000000C1">
      <w:pPr>
        <w:widowControl w:val="0"/>
        <w:numPr>
          <w:ilvl w:val="0"/>
          <w:numId w:val="13"/>
        </w:numPr>
        <w:spacing w:before="240" w:after="0" w:afterAutospacing="0" w:line="240" w:lineRule="auto"/>
        <w:ind w:left="720" w:hanging="360"/>
        <w:rPr>
          <w:sz w:val="28"/>
          <w:szCs w:val="28"/>
        </w:rPr>
      </w:pPr>
      <w:r>
        <w:rPr>
          <w:sz w:val="28"/>
          <w:szCs w:val="28"/>
          <w:rtl w:val="0"/>
        </w:rPr>
        <w:t>Horizontal Flip</w:t>
      </w:r>
      <w:r>
        <w:rPr>
          <w:sz w:val="28"/>
          <w:szCs w:val="28"/>
          <w:rtl w:val="0"/>
        </w:rPr>
        <w:br w:type="textWrapping"/>
      </w:r>
    </w:p>
    <w:p w14:paraId="000000C2">
      <w:pPr>
        <w:widowControl w:val="0"/>
        <w:numPr>
          <w:ilvl w:val="0"/>
          <w:numId w:val="13"/>
        </w:numPr>
        <w:spacing w:before="0" w:beforeAutospacing="0" w:after="0" w:afterAutospacing="0" w:line="240" w:lineRule="auto"/>
        <w:ind w:left="720" w:hanging="360"/>
        <w:rPr>
          <w:sz w:val="28"/>
          <w:szCs w:val="28"/>
        </w:rPr>
      </w:pPr>
      <w:r>
        <w:rPr>
          <w:sz w:val="28"/>
          <w:szCs w:val="28"/>
          <w:rtl w:val="0"/>
        </w:rPr>
        <w:t>Rotation (±15°)</w:t>
      </w:r>
      <w:r>
        <w:rPr>
          <w:sz w:val="28"/>
          <w:szCs w:val="28"/>
          <w:rtl w:val="0"/>
        </w:rPr>
        <w:br w:type="textWrapping"/>
      </w:r>
    </w:p>
    <w:p w14:paraId="000000C3">
      <w:pPr>
        <w:widowControl w:val="0"/>
        <w:numPr>
          <w:ilvl w:val="0"/>
          <w:numId w:val="13"/>
        </w:numPr>
        <w:spacing w:before="0" w:beforeAutospacing="0" w:after="0" w:afterAutospacing="0" w:line="240" w:lineRule="auto"/>
        <w:ind w:left="720" w:hanging="360"/>
        <w:rPr>
          <w:sz w:val="28"/>
          <w:szCs w:val="28"/>
        </w:rPr>
      </w:pPr>
      <w:r>
        <w:rPr>
          <w:sz w:val="28"/>
          <w:szCs w:val="28"/>
          <w:rtl w:val="0"/>
        </w:rPr>
        <w:t>Zoom In/Out</w:t>
      </w:r>
      <w:r>
        <w:rPr>
          <w:sz w:val="28"/>
          <w:szCs w:val="28"/>
          <w:rtl w:val="0"/>
        </w:rPr>
        <w:br w:type="textWrapping"/>
      </w:r>
    </w:p>
    <w:p w14:paraId="000000C4">
      <w:pPr>
        <w:widowControl w:val="0"/>
        <w:numPr>
          <w:ilvl w:val="0"/>
          <w:numId w:val="13"/>
        </w:numPr>
        <w:spacing w:before="0" w:beforeAutospacing="0" w:after="0" w:afterAutospacing="0" w:line="240" w:lineRule="auto"/>
        <w:ind w:left="720" w:hanging="360"/>
        <w:rPr>
          <w:sz w:val="28"/>
          <w:szCs w:val="28"/>
        </w:rPr>
      </w:pPr>
      <w:r>
        <w:rPr>
          <w:sz w:val="28"/>
          <w:szCs w:val="28"/>
          <w:rtl w:val="0"/>
        </w:rPr>
        <w:t>Brightness Adjustment</w:t>
      </w:r>
      <w:r>
        <w:rPr>
          <w:sz w:val="28"/>
          <w:szCs w:val="28"/>
          <w:rtl w:val="0"/>
        </w:rPr>
        <w:br w:type="textWrapping"/>
      </w:r>
    </w:p>
    <w:p w14:paraId="000000C5">
      <w:pPr>
        <w:widowControl w:val="0"/>
        <w:numPr>
          <w:ilvl w:val="0"/>
          <w:numId w:val="13"/>
        </w:numPr>
        <w:spacing w:before="0" w:beforeAutospacing="0" w:after="240" w:line="240" w:lineRule="auto"/>
        <w:ind w:left="720" w:hanging="360"/>
        <w:rPr>
          <w:sz w:val="28"/>
          <w:szCs w:val="28"/>
        </w:rPr>
      </w:pPr>
      <w:r>
        <w:rPr>
          <w:sz w:val="28"/>
          <w:szCs w:val="28"/>
          <w:rtl w:val="0"/>
        </w:rPr>
        <w:t>Noise Addition</w:t>
      </w:r>
      <w:r>
        <w:rPr>
          <w:sz w:val="28"/>
          <w:szCs w:val="28"/>
          <w:rtl w:val="0"/>
        </w:rPr>
        <w:br w:type="textWrapping"/>
      </w:r>
    </w:p>
    <w:p w14:paraId="000000C6">
      <w:pPr>
        <w:widowControl w:val="0"/>
        <w:spacing w:before="240" w:after="240" w:line="240" w:lineRule="auto"/>
        <w:rPr>
          <w:sz w:val="28"/>
          <w:szCs w:val="28"/>
        </w:rPr>
      </w:pPr>
      <w:r>
        <w:rPr>
          <w:sz w:val="28"/>
          <w:szCs w:val="28"/>
          <w:rtl w:val="0"/>
        </w:rPr>
        <w:t>Augmented images were stored in:</w:t>
      </w:r>
    </w:p>
    <w:p w14:paraId="000000C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6" w:after="0" w:line="240" w:lineRule="auto"/>
        <w:ind w:left="22" w:right="0" w:firstLine="0"/>
        <w:jc w:val="left"/>
        <w:rPr>
          <w:sz w:val="28"/>
          <w:szCs w:val="28"/>
        </w:rPr>
      </w:pPr>
      <w:r>
        <w:rPr>
          <w:sz w:val="28"/>
          <w:szCs w:val="28"/>
        </w:rPr>
        <w:drawing>
          <wp:inline distT="114300" distB="114300" distL="114300" distR="114300">
            <wp:extent cx="3133725" cy="3333750"/>
            <wp:effectExtent l="0" t="0" r="0" b="0"/>
            <wp:docPr id="4" name="image18.png"/>
            <wp:cNvGraphicFramePr/>
            <a:graphic xmlns:a="http://schemas.openxmlformats.org/drawingml/2006/main">
              <a:graphicData uri="http://schemas.openxmlformats.org/drawingml/2006/picture">
                <pic:pic xmlns:pic="http://schemas.openxmlformats.org/drawingml/2006/picture">
                  <pic:nvPicPr>
                    <pic:cNvPr id="4" name="image18.png"/>
                    <pic:cNvPicPr preferRelativeResize="0"/>
                  </pic:nvPicPr>
                  <pic:blipFill>
                    <a:blip r:embed="rId13"/>
                    <a:srcRect/>
                    <a:stretch>
                      <a:fillRect/>
                    </a:stretch>
                  </pic:blipFill>
                  <pic:spPr>
                    <a:xfrm>
                      <a:off x="0" y="0"/>
                      <a:ext cx="3133725" cy="3333750"/>
                    </a:xfrm>
                    <a:prstGeom prst="rect">
                      <a:avLst/>
                    </a:prstGeom>
                  </pic:spPr>
                </pic:pic>
              </a:graphicData>
            </a:graphic>
          </wp:inline>
        </w:drawing>
      </w:r>
    </w:p>
    <w:p w14:paraId="66A3DC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6" w:after="0" w:line="240" w:lineRule="auto"/>
        <w:ind w:left="0" w:right="0" w:firstLine="0"/>
        <w:jc w:val="left"/>
        <w:rPr>
          <w:sz w:val="28"/>
          <w:szCs w:val="28"/>
          <w:rtl w:val="0"/>
        </w:rPr>
      </w:pPr>
    </w:p>
    <w:p w14:paraId="029B89D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6" w:after="0" w:line="240" w:lineRule="auto"/>
        <w:ind w:left="0" w:right="0" w:firstLine="0"/>
        <w:jc w:val="left"/>
        <w:rPr>
          <w:sz w:val="28"/>
          <w:szCs w:val="28"/>
          <w:rtl w:val="0"/>
        </w:rPr>
      </w:pPr>
    </w:p>
    <w:p w14:paraId="67CDA3F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6" w:after="0" w:line="240" w:lineRule="auto"/>
        <w:ind w:left="0" w:right="0" w:firstLine="0"/>
        <w:jc w:val="left"/>
        <w:rPr>
          <w:sz w:val="28"/>
          <w:szCs w:val="28"/>
          <w:rtl w:val="0"/>
        </w:rPr>
      </w:pPr>
    </w:p>
    <w:p w14:paraId="5119F9D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6" w:after="0" w:line="240" w:lineRule="auto"/>
        <w:ind w:left="0" w:right="0" w:firstLine="0"/>
        <w:jc w:val="left"/>
        <w:rPr>
          <w:sz w:val="28"/>
          <w:szCs w:val="28"/>
          <w:rtl w:val="0"/>
        </w:rPr>
      </w:pPr>
    </w:p>
    <w:p w14:paraId="17E87EB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6" w:after="0" w:line="240" w:lineRule="auto"/>
        <w:ind w:left="0" w:right="0" w:firstLine="0"/>
        <w:jc w:val="left"/>
        <w:rPr>
          <w:sz w:val="28"/>
          <w:szCs w:val="28"/>
          <w:rtl w:val="0"/>
        </w:rPr>
      </w:pPr>
    </w:p>
    <w:p w14:paraId="3B135C9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6" w:after="0" w:line="240" w:lineRule="auto"/>
        <w:ind w:left="0" w:right="0" w:firstLine="0"/>
        <w:jc w:val="left"/>
        <w:rPr>
          <w:sz w:val="28"/>
          <w:szCs w:val="28"/>
          <w:rtl w:val="0"/>
        </w:rPr>
      </w:pPr>
    </w:p>
    <w:p w14:paraId="000000C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6" w:after="0" w:line="240" w:lineRule="auto"/>
        <w:ind w:left="0" w:right="0" w:firstLine="0"/>
        <w:jc w:val="left"/>
        <w:rPr>
          <w:sz w:val="28"/>
          <w:szCs w:val="28"/>
        </w:rPr>
      </w:pPr>
      <w:r>
        <w:rPr>
          <w:sz w:val="28"/>
          <w:szCs w:val="28"/>
          <w:rtl w:val="0"/>
        </w:rPr>
        <w:t>Final Dataset Summary</w:t>
      </w:r>
    </w:p>
    <w:p w14:paraId="000000C9">
      <w:pPr>
        <w:widowControl w:val="0"/>
        <w:spacing w:before="246" w:line="240" w:lineRule="auto"/>
        <w:rPr>
          <w:sz w:val="28"/>
          <w:szCs w:val="28"/>
        </w:rPr>
      </w:pPr>
    </w:p>
    <w:tbl>
      <w:tblPr>
        <w:tblStyle w:val="15"/>
        <w:tblW w:w="314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295"/>
        <w:gridCol w:w="1850"/>
      </w:tblGrid>
      <w:tr w14:paraId="36B9B92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0CA">
            <w:pPr>
              <w:widowControl w:val="0"/>
              <w:spacing w:before="246" w:line="240" w:lineRule="auto"/>
              <w:jc w:val="center"/>
              <w:rPr>
                <w:sz w:val="28"/>
                <w:szCs w:val="28"/>
              </w:rPr>
            </w:pPr>
            <w:r>
              <w:rPr>
                <w:b/>
                <w:bCs/>
                <w:sz w:val="28"/>
                <w:szCs w:val="28"/>
                <w:rtl w:val="0"/>
              </w:rPr>
              <w:t>Class</w:t>
            </w:r>
          </w:p>
        </w:tc>
        <w:tc>
          <w:tcPr>
            <w:tcBorders>
              <w:top w:val="nil"/>
              <w:left w:val="nil"/>
              <w:bottom w:val="nil"/>
              <w:right w:val="nil"/>
            </w:tcBorders>
            <w:tcMar>
              <w:top w:w="100" w:type="dxa"/>
              <w:left w:w="100" w:type="dxa"/>
              <w:bottom w:w="100" w:type="dxa"/>
              <w:right w:w="100" w:type="dxa"/>
            </w:tcMar>
            <w:vAlign w:val="top"/>
          </w:tcPr>
          <w:p w14:paraId="000000CB">
            <w:pPr>
              <w:widowControl w:val="0"/>
              <w:spacing w:before="246" w:line="240" w:lineRule="auto"/>
              <w:jc w:val="center"/>
              <w:rPr>
                <w:sz w:val="28"/>
                <w:szCs w:val="28"/>
              </w:rPr>
            </w:pPr>
            <w:r>
              <w:rPr>
                <w:b/>
                <w:bCs/>
                <w:sz w:val="28"/>
                <w:szCs w:val="28"/>
                <w:rtl w:val="0"/>
              </w:rPr>
              <w:t xml:space="preserve">   Count      (approx.)</w:t>
            </w:r>
          </w:p>
        </w:tc>
      </w:tr>
      <w:tr w14:paraId="562EFEE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0CC">
            <w:pPr>
              <w:widowControl w:val="0"/>
              <w:spacing w:before="246" w:line="240" w:lineRule="auto"/>
              <w:rPr>
                <w:sz w:val="28"/>
                <w:szCs w:val="28"/>
              </w:rPr>
            </w:pPr>
            <w:r>
              <w:rPr>
                <w:sz w:val="28"/>
                <w:szCs w:val="28"/>
                <w:rtl w:val="0"/>
              </w:rPr>
              <w:t>Clear Skin</w:t>
            </w:r>
          </w:p>
        </w:tc>
        <w:tc>
          <w:tcPr>
            <w:tcBorders>
              <w:top w:val="nil"/>
              <w:left w:val="nil"/>
              <w:bottom w:val="nil"/>
              <w:right w:val="nil"/>
            </w:tcBorders>
            <w:tcMar>
              <w:top w:w="100" w:type="dxa"/>
              <w:left w:w="100" w:type="dxa"/>
              <w:bottom w:w="100" w:type="dxa"/>
              <w:right w:w="100" w:type="dxa"/>
            </w:tcMar>
            <w:vAlign w:val="top"/>
          </w:tcPr>
          <w:p w14:paraId="000000CD">
            <w:pPr>
              <w:widowControl w:val="0"/>
              <w:spacing w:before="246" w:line="240" w:lineRule="auto"/>
              <w:rPr>
                <w:sz w:val="28"/>
                <w:szCs w:val="28"/>
              </w:rPr>
            </w:pPr>
            <w:r>
              <w:rPr>
                <w:sz w:val="28"/>
                <w:szCs w:val="28"/>
                <w:rtl w:val="0"/>
              </w:rPr>
              <w:t>300 Images</w:t>
            </w:r>
          </w:p>
        </w:tc>
      </w:tr>
      <w:tr w14:paraId="31FC178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0CE">
            <w:pPr>
              <w:widowControl w:val="0"/>
              <w:spacing w:before="246" w:line="240" w:lineRule="auto"/>
              <w:rPr>
                <w:sz w:val="28"/>
                <w:szCs w:val="28"/>
              </w:rPr>
            </w:pPr>
            <w:r>
              <w:rPr>
                <w:sz w:val="28"/>
                <w:szCs w:val="28"/>
                <w:rtl w:val="0"/>
              </w:rPr>
              <w:t>Dark Spots</w:t>
            </w:r>
          </w:p>
        </w:tc>
        <w:tc>
          <w:tcPr>
            <w:tcBorders>
              <w:top w:val="nil"/>
              <w:left w:val="nil"/>
              <w:bottom w:val="nil"/>
              <w:right w:val="nil"/>
            </w:tcBorders>
            <w:tcMar>
              <w:top w:w="100" w:type="dxa"/>
              <w:left w:w="100" w:type="dxa"/>
              <w:bottom w:w="100" w:type="dxa"/>
              <w:right w:w="100" w:type="dxa"/>
            </w:tcMar>
            <w:vAlign w:val="top"/>
          </w:tcPr>
          <w:p w14:paraId="000000CF">
            <w:pPr>
              <w:widowControl w:val="0"/>
              <w:spacing w:before="246" w:line="240" w:lineRule="auto"/>
              <w:rPr>
                <w:sz w:val="28"/>
                <w:szCs w:val="28"/>
              </w:rPr>
            </w:pPr>
            <w:r>
              <w:rPr>
                <w:sz w:val="28"/>
                <w:szCs w:val="28"/>
                <w:rtl w:val="0"/>
              </w:rPr>
              <w:t>84  Images</w:t>
            </w:r>
          </w:p>
        </w:tc>
      </w:tr>
      <w:tr w14:paraId="08A4D77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0D0">
            <w:pPr>
              <w:widowControl w:val="0"/>
              <w:spacing w:before="246" w:line="240" w:lineRule="auto"/>
              <w:rPr>
                <w:sz w:val="28"/>
                <w:szCs w:val="28"/>
              </w:rPr>
            </w:pPr>
            <w:r>
              <w:rPr>
                <w:sz w:val="28"/>
                <w:szCs w:val="28"/>
                <w:rtl w:val="0"/>
              </w:rPr>
              <w:t>Puffy Eyes</w:t>
            </w:r>
          </w:p>
        </w:tc>
        <w:tc>
          <w:tcPr>
            <w:tcBorders>
              <w:top w:val="nil"/>
              <w:left w:val="nil"/>
              <w:bottom w:val="nil"/>
              <w:right w:val="nil"/>
            </w:tcBorders>
            <w:tcMar>
              <w:top w:w="100" w:type="dxa"/>
              <w:left w:w="100" w:type="dxa"/>
              <w:bottom w:w="100" w:type="dxa"/>
              <w:right w:w="100" w:type="dxa"/>
            </w:tcMar>
            <w:vAlign w:val="top"/>
          </w:tcPr>
          <w:p w14:paraId="000000D1">
            <w:pPr>
              <w:widowControl w:val="0"/>
              <w:spacing w:before="246" w:line="240" w:lineRule="auto"/>
              <w:rPr>
                <w:sz w:val="28"/>
                <w:szCs w:val="28"/>
              </w:rPr>
            </w:pPr>
            <w:r>
              <w:rPr>
                <w:sz w:val="28"/>
                <w:szCs w:val="28"/>
                <w:rtl w:val="0"/>
              </w:rPr>
              <w:t>97 Images</w:t>
            </w:r>
          </w:p>
        </w:tc>
      </w:tr>
      <w:tr w14:paraId="1516B12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0D2">
            <w:pPr>
              <w:widowControl w:val="0"/>
              <w:spacing w:before="246" w:line="240" w:lineRule="auto"/>
              <w:rPr>
                <w:sz w:val="28"/>
                <w:szCs w:val="28"/>
              </w:rPr>
            </w:pPr>
            <w:r>
              <w:rPr>
                <w:sz w:val="28"/>
                <w:szCs w:val="28"/>
                <w:rtl w:val="0"/>
              </w:rPr>
              <w:t>Wrinkles</w:t>
            </w:r>
          </w:p>
        </w:tc>
        <w:tc>
          <w:tcPr>
            <w:tcBorders>
              <w:top w:val="nil"/>
              <w:left w:val="nil"/>
              <w:bottom w:val="nil"/>
              <w:right w:val="nil"/>
            </w:tcBorders>
            <w:tcMar>
              <w:top w:w="100" w:type="dxa"/>
              <w:left w:w="100" w:type="dxa"/>
              <w:bottom w:w="100" w:type="dxa"/>
              <w:right w:w="100" w:type="dxa"/>
            </w:tcMar>
            <w:vAlign w:val="top"/>
          </w:tcPr>
          <w:p w14:paraId="000000D3">
            <w:pPr>
              <w:widowControl w:val="0"/>
              <w:spacing w:before="246" w:line="240" w:lineRule="auto"/>
              <w:rPr>
                <w:sz w:val="28"/>
                <w:szCs w:val="28"/>
              </w:rPr>
            </w:pPr>
            <w:r>
              <w:rPr>
                <w:sz w:val="28"/>
                <w:szCs w:val="28"/>
                <w:rtl w:val="0"/>
              </w:rPr>
              <w:t>192 Images</w:t>
            </w:r>
          </w:p>
        </w:tc>
      </w:tr>
      <w:tr w14:paraId="5BD99A6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0D4">
            <w:pPr>
              <w:widowControl w:val="0"/>
              <w:spacing w:before="246" w:line="240" w:lineRule="auto"/>
              <w:rPr>
                <w:sz w:val="28"/>
                <w:szCs w:val="28"/>
              </w:rPr>
            </w:pPr>
            <w:r>
              <w:rPr>
                <w:b/>
                <w:bCs/>
                <w:sz w:val="28"/>
                <w:szCs w:val="28"/>
                <w:rtl w:val="0"/>
              </w:rPr>
              <w:t xml:space="preserve">Total              </w:t>
            </w:r>
          </w:p>
        </w:tc>
        <w:tc>
          <w:tcPr>
            <w:tcBorders>
              <w:top w:val="nil"/>
              <w:left w:val="nil"/>
              <w:bottom w:val="nil"/>
              <w:right w:val="nil"/>
            </w:tcBorders>
            <w:tcMar>
              <w:top w:w="100" w:type="dxa"/>
              <w:left w:w="100" w:type="dxa"/>
              <w:bottom w:w="100" w:type="dxa"/>
              <w:right w:w="100" w:type="dxa"/>
            </w:tcMar>
            <w:vAlign w:val="top"/>
          </w:tcPr>
          <w:p w14:paraId="000000D5">
            <w:pPr>
              <w:widowControl w:val="0"/>
              <w:spacing w:before="246" w:line="240" w:lineRule="auto"/>
              <w:rPr>
                <w:sz w:val="28"/>
                <w:szCs w:val="28"/>
              </w:rPr>
            </w:pPr>
            <w:r>
              <w:rPr>
                <w:sz w:val="28"/>
                <w:szCs w:val="28"/>
                <w:rtl w:val="0"/>
              </w:rPr>
              <w:t>672  Images</w:t>
            </w:r>
          </w:p>
        </w:tc>
      </w:tr>
    </w:tbl>
    <w:p w14:paraId="000000D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6" w:after="0" w:line="240" w:lineRule="auto"/>
        <w:ind w:left="0" w:right="0" w:firstLine="0"/>
        <w:jc w:val="left"/>
        <w:rPr>
          <w:sz w:val="28"/>
          <w:szCs w:val="28"/>
        </w:rPr>
      </w:pPr>
    </w:p>
    <w:p w14:paraId="000000D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6" w:after="0" w:line="240" w:lineRule="auto"/>
        <w:ind w:left="0" w:right="0" w:firstLine="0"/>
        <w:jc w:val="left"/>
        <w:rPr>
          <w:sz w:val="28"/>
          <w:szCs w:val="28"/>
        </w:rPr>
      </w:pPr>
      <w:r>
        <w:rPr>
          <w:sz w:val="28"/>
          <w:szCs w:val="28"/>
          <w:rtl w:val="0"/>
        </w:rPr>
        <w:t>5.2 Data processing</w:t>
      </w:r>
    </w:p>
    <w:p w14:paraId="000000D8">
      <w:pPr>
        <w:widowControl w:val="0"/>
        <w:spacing w:before="240" w:after="240" w:line="240" w:lineRule="auto"/>
        <w:rPr>
          <w:sz w:val="28"/>
          <w:szCs w:val="28"/>
        </w:rPr>
      </w:pPr>
      <w:r>
        <w:rPr>
          <w:sz w:val="28"/>
          <w:szCs w:val="28"/>
          <w:rtl w:val="0"/>
        </w:rPr>
        <w:t>The main goal of data preprocessing is to improve data quality and make it suitable for the machine learning model. Raw images often contain noise, inconsistent sizes, lighting variations, or irrelevant areas.</w:t>
      </w:r>
    </w:p>
    <w:p w14:paraId="000000D9">
      <w:pPr>
        <w:widowControl w:val="0"/>
        <w:spacing w:before="240" w:after="240" w:line="240" w:lineRule="auto"/>
        <w:rPr>
          <w:b/>
          <w:bCs/>
          <w:sz w:val="28"/>
          <w:szCs w:val="28"/>
        </w:rPr>
      </w:pPr>
      <w:r>
        <w:rPr>
          <w:b/>
          <w:bCs/>
          <w:sz w:val="28"/>
          <w:szCs w:val="28"/>
          <w:rtl w:val="0"/>
        </w:rPr>
        <w:t>What to include in your documentation:</w:t>
      </w:r>
    </w:p>
    <w:p w14:paraId="000000DA">
      <w:pPr>
        <w:widowControl w:val="0"/>
        <w:numPr>
          <w:ilvl w:val="0"/>
          <w:numId w:val="14"/>
        </w:numPr>
        <w:spacing w:before="240" w:after="0" w:afterAutospacing="0" w:line="240" w:lineRule="auto"/>
        <w:ind w:left="720" w:hanging="360"/>
        <w:rPr>
          <w:sz w:val="28"/>
          <w:szCs w:val="28"/>
        </w:rPr>
      </w:pPr>
      <w:r>
        <w:rPr>
          <w:b/>
          <w:bCs/>
          <w:sz w:val="28"/>
          <w:szCs w:val="28"/>
          <w:rtl w:val="0"/>
        </w:rPr>
        <w:t>Image Resizing</w:t>
      </w:r>
      <w:r>
        <w:rPr>
          <w:b/>
          <w:bCs/>
          <w:sz w:val="28"/>
          <w:szCs w:val="28"/>
          <w:rtl w:val="0"/>
        </w:rPr>
        <w:br w:type="textWrapping"/>
      </w:r>
    </w:p>
    <w:p w14:paraId="000000DB">
      <w:pPr>
        <w:widowControl w:val="0"/>
        <w:numPr>
          <w:ilvl w:val="1"/>
          <w:numId w:val="14"/>
        </w:numPr>
        <w:spacing w:before="0" w:beforeAutospacing="0" w:after="0" w:afterAutospacing="0" w:line="240" w:lineRule="auto"/>
        <w:ind w:left="1440" w:hanging="360"/>
        <w:rPr>
          <w:sz w:val="28"/>
          <w:szCs w:val="28"/>
        </w:rPr>
      </w:pPr>
      <w:r>
        <w:rPr>
          <w:sz w:val="28"/>
          <w:szCs w:val="28"/>
          <w:rtl w:val="0"/>
        </w:rPr>
        <w:t>All images should have the same dimensions (e.g., 224x224 pixels for CNN models).</w:t>
      </w:r>
      <w:r>
        <w:rPr>
          <w:sz w:val="28"/>
          <w:szCs w:val="28"/>
          <w:rtl w:val="0"/>
        </w:rPr>
        <w:br w:type="textWrapping"/>
      </w:r>
    </w:p>
    <w:p w14:paraId="000000DC">
      <w:pPr>
        <w:widowControl w:val="0"/>
        <w:numPr>
          <w:ilvl w:val="1"/>
          <w:numId w:val="14"/>
        </w:numPr>
        <w:spacing w:before="0" w:beforeAutospacing="0" w:after="240" w:line="240" w:lineRule="auto"/>
        <w:ind w:left="1440" w:hanging="360"/>
        <w:rPr>
          <w:sz w:val="28"/>
          <w:szCs w:val="28"/>
        </w:rPr>
      </w:pPr>
      <w:r>
        <w:rPr>
          <w:sz w:val="28"/>
          <w:szCs w:val="28"/>
          <w:rtl w:val="0"/>
        </w:rPr>
        <w:t>Helps the model process data uniformly.</w:t>
      </w:r>
      <w:r>
        <w:rPr>
          <w:sz w:val="28"/>
          <w:szCs w:val="28"/>
          <w:rtl w:val="0"/>
        </w:rPr>
        <w:br w:type="textWrapping"/>
      </w:r>
    </w:p>
    <w:p w14:paraId="0B0FB191">
      <w:pPr>
        <w:widowControl w:val="0"/>
        <w:spacing w:before="246" w:line="240" w:lineRule="auto"/>
        <w:rPr>
          <w:sz w:val="28"/>
          <w:szCs w:val="28"/>
          <w:rtl w:val="0"/>
        </w:rPr>
      </w:pPr>
    </w:p>
    <w:p w14:paraId="000000DD">
      <w:pPr>
        <w:widowControl w:val="0"/>
        <w:spacing w:before="246" w:line="240" w:lineRule="auto"/>
        <w:rPr>
          <w:rFonts w:ascii="Roboto Mono" w:hAnsi="Roboto Mono" w:eastAsia="Roboto Mono" w:cs="Roboto Mono"/>
          <w:color w:val="188038"/>
          <w:sz w:val="28"/>
          <w:szCs w:val="28"/>
        </w:rPr>
      </w:pPr>
      <w:r>
        <w:rPr>
          <w:sz w:val="28"/>
          <w:szCs w:val="28"/>
          <w:rtl w:val="0"/>
        </w:rPr>
        <w:t>Example:</w:t>
      </w:r>
      <w:r>
        <w:rPr>
          <w:sz w:val="28"/>
          <w:szCs w:val="28"/>
          <w:rtl w:val="0"/>
        </w:rPr>
        <w:br w:type="textWrapping"/>
      </w:r>
      <w:r>
        <w:rPr>
          <w:sz w:val="28"/>
          <w:szCs w:val="28"/>
          <w:rtl w:val="0"/>
        </w:rPr>
        <w:br w:type="textWrapping"/>
      </w:r>
      <w:r>
        <w:rPr>
          <w:sz w:val="28"/>
          <w:szCs w:val="28"/>
          <w:rtl w:val="0"/>
        </w:rPr>
        <w:t xml:space="preserve"> </w:t>
      </w:r>
      <w:r>
        <w:rPr>
          <w:rFonts w:ascii="Roboto Mono" w:hAnsi="Roboto Mono" w:eastAsia="Roboto Mono" w:cs="Roboto Mono"/>
          <w:color w:val="188038"/>
          <w:sz w:val="28"/>
          <w:szCs w:val="28"/>
          <w:rtl w:val="0"/>
        </w:rPr>
        <w:t>img = cv2.resize(img, (224, 224))</w:t>
      </w:r>
    </w:p>
    <w:p w14:paraId="000000DE">
      <w:pPr>
        <w:widowControl w:val="0"/>
        <w:numPr>
          <w:ilvl w:val="1"/>
          <w:numId w:val="14"/>
        </w:numPr>
        <w:spacing w:before="240" w:after="0" w:afterAutospacing="0" w:line="240" w:lineRule="auto"/>
        <w:ind w:left="1440" w:hanging="360"/>
        <w:rPr>
          <w:sz w:val="28"/>
          <w:szCs w:val="28"/>
        </w:rPr>
      </w:pPr>
    </w:p>
    <w:p w14:paraId="000000DF">
      <w:pPr>
        <w:widowControl w:val="0"/>
        <w:numPr>
          <w:ilvl w:val="0"/>
          <w:numId w:val="14"/>
        </w:numPr>
        <w:spacing w:before="0" w:beforeAutospacing="0" w:after="0" w:afterAutospacing="0" w:line="240" w:lineRule="auto"/>
        <w:ind w:left="720" w:hanging="360"/>
        <w:rPr>
          <w:sz w:val="28"/>
          <w:szCs w:val="28"/>
        </w:rPr>
      </w:pPr>
      <w:r>
        <w:rPr>
          <w:b/>
          <w:bCs/>
          <w:sz w:val="28"/>
          <w:szCs w:val="28"/>
          <w:rtl w:val="0"/>
        </w:rPr>
        <w:t>Normalization / Scaling</w:t>
      </w:r>
      <w:r>
        <w:rPr>
          <w:b/>
          <w:bCs/>
          <w:sz w:val="28"/>
          <w:szCs w:val="28"/>
          <w:rtl w:val="0"/>
        </w:rPr>
        <w:br w:type="textWrapping"/>
      </w:r>
    </w:p>
    <w:p w14:paraId="000000E0">
      <w:pPr>
        <w:widowControl w:val="0"/>
        <w:numPr>
          <w:ilvl w:val="1"/>
          <w:numId w:val="14"/>
        </w:numPr>
        <w:spacing w:before="0" w:beforeAutospacing="0" w:after="0" w:afterAutospacing="0" w:line="240" w:lineRule="auto"/>
        <w:ind w:left="1440" w:hanging="360"/>
        <w:rPr>
          <w:sz w:val="28"/>
          <w:szCs w:val="28"/>
        </w:rPr>
      </w:pPr>
      <w:r>
        <w:rPr>
          <w:sz w:val="28"/>
          <w:szCs w:val="28"/>
          <w:rtl w:val="0"/>
        </w:rPr>
        <w:t>Pixel values are usually between 0-255. Scaling them to 0-1 helps the model train faster and converge better.</w:t>
      </w:r>
      <w:r>
        <w:rPr>
          <w:sz w:val="28"/>
          <w:szCs w:val="28"/>
          <w:rtl w:val="0"/>
        </w:rPr>
        <w:br w:type="textWrapping"/>
      </w:r>
    </w:p>
    <w:p w14:paraId="000000E1">
      <w:pPr>
        <w:widowControl w:val="0"/>
        <w:numPr>
          <w:ilvl w:val="1"/>
          <w:numId w:val="14"/>
        </w:numPr>
        <w:spacing w:before="0" w:beforeAutospacing="0" w:after="0" w:afterAutospacing="0" w:line="240" w:lineRule="auto"/>
        <w:ind w:left="1440" w:hanging="360"/>
        <w:rPr>
          <w:sz w:val="28"/>
          <w:szCs w:val="28"/>
        </w:rPr>
      </w:pPr>
      <w:r>
        <w:rPr>
          <w:sz w:val="28"/>
          <w:szCs w:val="28"/>
          <w:rtl w:val="0"/>
        </w:rPr>
        <w:t xml:space="preserve">Example: </w:t>
      </w:r>
      <w:r>
        <w:rPr>
          <w:rFonts w:ascii="Roboto Mono" w:hAnsi="Roboto Mono" w:eastAsia="Roboto Mono" w:cs="Roboto Mono"/>
          <w:color w:val="188038"/>
          <w:sz w:val="28"/>
          <w:szCs w:val="28"/>
          <w:rtl w:val="0"/>
        </w:rPr>
        <w:t>img = img / 255.0</w:t>
      </w:r>
      <w:r>
        <w:rPr>
          <w:rFonts w:ascii="Roboto Mono" w:hAnsi="Roboto Mono" w:eastAsia="Roboto Mono" w:cs="Roboto Mono"/>
          <w:color w:val="188038"/>
          <w:sz w:val="28"/>
          <w:szCs w:val="28"/>
          <w:rtl w:val="0"/>
        </w:rPr>
        <w:br w:type="textWrapping"/>
      </w:r>
    </w:p>
    <w:p w14:paraId="000000E2">
      <w:pPr>
        <w:widowControl w:val="0"/>
        <w:numPr>
          <w:ilvl w:val="0"/>
          <w:numId w:val="14"/>
        </w:numPr>
        <w:spacing w:before="0" w:beforeAutospacing="0" w:after="0" w:afterAutospacing="0" w:line="240" w:lineRule="auto"/>
        <w:ind w:left="720" w:hanging="360"/>
        <w:rPr>
          <w:sz w:val="28"/>
          <w:szCs w:val="28"/>
        </w:rPr>
      </w:pPr>
      <w:r>
        <w:rPr>
          <w:b/>
          <w:bCs/>
          <w:sz w:val="28"/>
          <w:szCs w:val="28"/>
          <w:rtl w:val="0"/>
        </w:rPr>
        <w:t>Noise Reduction (Optional)</w:t>
      </w:r>
      <w:r>
        <w:rPr>
          <w:b/>
          <w:bCs/>
          <w:sz w:val="28"/>
          <w:szCs w:val="28"/>
          <w:rtl w:val="0"/>
        </w:rPr>
        <w:br w:type="textWrapping"/>
      </w:r>
    </w:p>
    <w:p w14:paraId="000000E3">
      <w:pPr>
        <w:widowControl w:val="0"/>
        <w:numPr>
          <w:ilvl w:val="1"/>
          <w:numId w:val="14"/>
        </w:numPr>
        <w:spacing w:before="0" w:beforeAutospacing="0" w:after="0" w:afterAutospacing="0" w:line="240" w:lineRule="auto"/>
        <w:ind w:left="1440" w:hanging="360"/>
        <w:rPr>
          <w:sz w:val="28"/>
          <w:szCs w:val="28"/>
        </w:rPr>
      </w:pPr>
      <w:r>
        <w:rPr>
          <w:sz w:val="28"/>
          <w:szCs w:val="28"/>
          <w:rtl w:val="0"/>
        </w:rPr>
        <w:t>Techniques like Gaussian blur can remove unwanted noise.</w:t>
      </w:r>
      <w:r>
        <w:rPr>
          <w:sz w:val="28"/>
          <w:szCs w:val="28"/>
          <w:rtl w:val="0"/>
        </w:rPr>
        <w:br w:type="textWrapping"/>
      </w:r>
    </w:p>
    <w:p w14:paraId="000000E4">
      <w:pPr>
        <w:widowControl w:val="0"/>
        <w:numPr>
          <w:ilvl w:val="1"/>
          <w:numId w:val="14"/>
        </w:numPr>
        <w:spacing w:before="0" w:beforeAutospacing="0" w:after="0" w:afterAutospacing="0" w:line="240" w:lineRule="auto"/>
        <w:ind w:left="1440" w:hanging="360"/>
        <w:rPr>
          <w:sz w:val="28"/>
          <w:szCs w:val="28"/>
        </w:rPr>
      </w:pPr>
      <w:r>
        <w:rPr>
          <w:sz w:val="28"/>
          <w:szCs w:val="28"/>
          <w:rtl w:val="0"/>
        </w:rPr>
        <w:t>Helps in improving model accuracy if images are messy.</w:t>
      </w:r>
      <w:r>
        <w:rPr>
          <w:sz w:val="28"/>
          <w:szCs w:val="28"/>
          <w:rtl w:val="0"/>
        </w:rPr>
        <w:br w:type="textWrapping"/>
      </w:r>
    </w:p>
    <w:p w14:paraId="000000E5">
      <w:pPr>
        <w:widowControl w:val="0"/>
        <w:numPr>
          <w:ilvl w:val="0"/>
          <w:numId w:val="14"/>
        </w:numPr>
        <w:spacing w:before="0" w:beforeAutospacing="0" w:after="0" w:afterAutospacing="0" w:line="240" w:lineRule="auto"/>
        <w:ind w:left="720" w:hanging="360"/>
        <w:rPr>
          <w:sz w:val="28"/>
          <w:szCs w:val="28"/>
        </w:rPr>
      </w:pPr>
      <w:r>
        <w:rPr>
          <w:b/>
          <w:bCs/>
          <w:sz w:val="28"/>
          <w:szCs w:val="28"/>
          <w:rtl w:val="0"/>
        </w:rPr>
        <w:t>Color Conversion</w:t>
      </w:r>
      <w:r>
        <w:rPr>
          <w:b/>
          <w:bCs/>
          <w:sz w:val="28"/>
          <w:szCs w:val="28"/>
          <w:rtl w:val="0"/>
        </w:rPr>
        <w:br w:type="textWrapping"/>
      </w:r>
    </w:p>
    <w:p w14:paraId="000000E6">
      <w:pPr>
        <w:widowControl w:val="0"/>
        <w:numPr>
          <w:ilvl w:val="1"/>
          <w:numId w:val="14"/>
        </w:numPr>
        <w:spacing w:before="0" w:beforeAutospacing="0" w:after="0" w:afterAutospacing="0" w:line="240" w:lineRule="auto"/>
        <w:ind w:left="1440" w:hanging="360"/>
        <w:rPr>
          <w:sz w:val="28"/>
          <w:szCs w:val="28"/>
        </w:rPr>
      </w:pPr>
      <w:r>
        <w:rPr>
          <w:sz w:val="28"/>
          <w:szCs w:val="28"/>
          <w:rtl w:val="0"/>
        </w:rPr>
        <w:t>Convert images to grayscale if color is not important, or ensure all images are RGB.</w:t>
      </w:r>
      <w:r>
        <w:rPr>
          <w:sz w:val="28"/>
          <w:szCs w:val="28"/>
          <w:rtl w:val="0"/>
        </w:rPr>
        <w:br w:type="textWrapping"/>
      </w:r>
    </w:p>
    <w:p w14:paraId="000000E7">
      <w:pPr>
        <w:widowControl w:val="0"/>
        <w:numPr>
          <w:ilvl w:val="1"/>
          <w:numId w:val="14"/>
        </w:numPr>
        <w:spacing w:before="0" w:beforeAutospacing="0" w:after="0" w:afterAutospacing="0" w:line="240" w:lineRule="auto"/>
        <w:ind w:left="1440" w:hanging="360"/>
        <w:rPr>
          <w:sz w:val="28"/>
          <w:szCs w:val="28"/>
        </w:rPr>
      </w:pPr>
      <w:r>
        <w:rPr>
          <w:sz w:val="28"/>
          <w:szCs w:val="28"/>
          <w:rtl w:val="0"/>
        </w:rPr>
        <w:t xml:space="preserve">Example: </w:t>
      </w:r>
      <w:r>
        <w:rPr>
          <w:rFonts w:ascii="Roboto Mono" w:hAnsi="Roboto Mono" w:eastAsia="Roboto Mono" w:cs="Roboto Mono"/>
          <w:color w:val="188038"/>
          <w:sz w:val="28"/>
          <w:szCs w:val="28"/>
          <w:rtl w:val="0"/>
        </w:rPr>
        <w:t>img = cv2.cvtColor(img, cv2.COLOR_BGR2RGB)</w:t>
      </w:r>
      <w:r>
        <w:rPr>
          <w:rFonts w:ascii="Roboto Mono" w:hAnsi="Roboto Mono" w:eastAsia="Roboto Mono" w:cs="Roboto Mono"/>
          <w:color w:val="188038"/>
          <w:sz w:val="28"/>
          <w:szCs w:val="28"/>
          <w:rtl w:val="0"/>
        </w:rPr>
        <w:br w:type="textWrapping"/>
      </w:r>
    </w:p>
    <w:p w14:paraId="000000E8">
      <w:pPr>
        <w:widowControl w:val="0"/>
        <w:numPr>
          <w:ilvl w:val="0"/>
          <w:numId w:val="14"/>
        </w:numPr>
        <w:spacing w:before="0" w:beforeAutospacing="0" w:after="0" w:afterAutospacing="0" w:line="240" w:lineRule="auto"/>
        <w:ind w:left="720" w:hanging="360"/>
        <w:rPr>
          <w:sz w:val="28"/>
          <w:szCs w:val="28"/>
        </w:rPr>
      </w:pPr>
      <w:r>
        <w:rPr>
          <w:b/>
          <w:bCs/>
          <w:sz w:val="28"/>
          <w:szCs w:val="28"/>
          <w:rtl w:val="0"/>
        </w:rPr>
        <w:t>Data Cleaning</w:t>
      </w:r>
      <w:r>
        <w:rPr>
          <w:b/>
          <w:bCs/>
          <w:sz w:val="28"/>
          <w:szCs w:val="28"/>
          <w:rtl w:val="0"/>
        </w:rPr>
        <w:br w:type="textWrapping"/>
      </w:r>
    </w:p>
    <w:p w14:paraId="000000E9">
      <w:pPr>
        <w:widowControl w:val="0"/>
        <w:numPr>
          <w:ilvl w:val="1"/>
          <w:numId w:val="14"/>
        </w:numPr>
        <w:spacing w:before="0" w:beforeAutospacing="0" w:after="0" w:afterAutospacing="0" w:line="240" w:lineRule="auto"/>
        <w:ind w:left="1440" w:hanging="360"/>
        <w:rPr>
          <w:sz w:val="28"/>
          <w:szCs w:val="28"/>
        </w:rPr>
      </w:pPr>
      <w:r>
        <w:rPr>
          <w:sz w:val="28"/>
          <w:szCs w:val="28"/>
          <w:rtl w:val="0"/>
        </w:rPr>
        <w:t>Remove corrupted or irrelevant images.</w:t>
      </w:r>
      <w:r>
        <w:rPr>
          <w:sz w:val="28"/>
          <w:szCs w:val="28"/>
          <w:rtl w:val="0"/>
        </w:rPr>
        <w:br w:type="textWrapping"/>
      </w:r>
    </w:p>
    <w:p w14:paraId="000000EA">
      <w:pPr>
        <w:widowControl w:val="0"/>
        <w:numPr>
          <w:ilvl w:val="1"/>
          <w:numId w:val="14"/>
        </w:numPr>
        <w:spacing w:before="0" w:beforeAutospacing="0" w:after="0" w:afterAutospacing="0" w:line="240" w:lineRule="auto"/>
        <w:ind w:left="1440" w:hanging="360"/>
        <w:rPr>
          <w:sz w:val="28"/>
          <w:szCs w:val="28"/>
        </w:rPr>
      </w:pPr>
      <w:r>
        <w:rPr>
          <w:sz w:val="28"/>
          <w:szCs w:val="28"/>
          <w:rtl w:val="0"/>
        </w:rPr>
        <w:t>Ensure labels are correct and consistent.</w:t>
      </w:r>
      <w:r>
        <w:rPr>
          <w:sz w:val="28"/>
          <w:szCs w:val="28"/>
          <w:rtl w:val="0"/>
        </w:rPr>
        <w:br w:type="textWrapping"/>
      </w:r>
    </w:p>
    <w:p w14:paraId="000000EB">
      <w:pPr>
        <w:widowControl w:val="0"/>
        <w:numPr>
          <w:ilvl w:val="0"/>
          <w:numId w:val="14"/>
        </w:numPr>
        <w:spacing w:before="0" w:beforeAutospacing="0" w:after="0" w:afterAutospacing="0" w:line="240" w:lineRule="auto"/>
        <w:ind w:left="720" w:hanging="360"/>
        <w:rPr>
          <w:sz w:val="28"/>
          <w:szCs w:val="28"/>
        </w:rPr>
      </w:pPr>
      <w:r>
        <w:rPr>
          <w:b/>
          <w:bCs/>
          <w:sz w:val="28"/>
          <w:szCs w:val="28"/>
          <w:rtl w:val="0"/>
        </w:rPr>
        <w:t>Label Encoding</w:t>
      </w:r>
      <w:r>
        <w:rPr>
          <w:b/>
          <w:bCs/>
          <w:sz w:val="28"/>
          <w:szCs w:val="28"/>
          <w:rtl w:val="0"/>
        </w:rPr>
        <w:br w:type="textWrapping"/>
      </w:r>
    </w:p>
    <w:p w14:paraId="000000EC">
      <w:pPr>
        <w:widowControl w:val="0"/>
        <w:numPr>
          <w:ilvl w:val="1"/>
          <w:numId w:val="14"/>
        </w:numPr>
        <w:spacing w:before="0" w:beforeAutospacing="0" w:after="0" w:afterAutospacing="0" w:line="240" w:lineRule="auto"/>
        <w:ind w:left="1440" w:hanging="360"/>
        <w:rPr>
          <w:sz w:val="28"/>
          <w:szCs w:val="28"/>
        </w:rPr>
      </w:pPr>
      <w:r>
        <w:rPr>
          <w:sz w:val="28"/>
          <w:szCs w:val="28"/>
          <w:rtl w:val="0"/>
        </w:rPr>
        <w:t>Convert textual labels to numerical values for classification.</w:t>
      </w:r>
      <w:r>
        <w:rPr>
          <w:sz w:val="28"/>
          <w:szCs w:val="28"/>
          <w:rtl w:val="0"/>
        </w:rPr>
        <w:br w:type="textWrapping"/>
      </w:r>
    </w:p>
    <w:p w14:paraId="000000ED">
      <w:pPr>
        <w:widowControl w:val="0"/>
        <w:numPr>
          <w:ilvl w:val="1"/>
          <w:numId w:val="14"/>
        </w:numPr>
        <w:spacing w:before="0" w:beforeAutospacing="0" w:after="0" w:afterAutospacing="0" w:line="240" w:lineRule="auto"/>
        <w:ind w:left="1440" w:hanging="360"/>
        <w:rPr>
          <w:sz w:val="28"/>
          <w:szCs w:val="28"/>
        </w:rPr>
      </w:pPr>
      <w:r>
        <w:rPr>
          <w:sz w:val="28"/>
          <w:szCs w:val="28"/>
          <w:rtl w:val="0"/>
        </w:rPr>
        <w:t xml:space="preserve">Example: </w:t>
      </w:r>
      <w:r>
        <w:rPr>
          <w:rFonts w:ascii="Nova Mono" w:hAnsi="Nova Mono" w:eastAsia="Nova Mono" w:cs="Nova Mono"/>
          <w:color w:val="188038"/>
          <w:sz w:val="28"/>
          <w:szCs w:val="28"/>
          <w:rtl w:val="0"/>
        </w:rPr>
        <w:t>"clear_skin" → 0, "dark_spots" → 1</w:t>
      </w:r>
      <w:r>
        <w:rPr>
          <w:rFonts w:ascii="Nova Mono" w:hAnsi="Nova Mono" w:eastAsia="Nova Mono" w:cs="Nova Mono"/>
          <w:color w:val="188038"/>
          <w:sz w:val="28"/>
          <w:szCs w:val="28"/>
          <w:rtl w:val="0"/>
        </w:rPr>
        <w:br w:type="textWrapping"/>
      </w:r>
    </w:p>
    <w:p w14:paraId="000000EE">
      <w:pPr>
        <w:widowControl w:val="0"/>
        <w:numPr>
          <w:ilvl w:val="0"/>
          <w:numId w:val="14"/>
        </w:numPr>
        <w:spacing w:before="0" w:beforeAutospacing="0" w:after="0" w:afterAutospacing="0" w:line="240" w:lineRule="auto"/>
        <w:ind w:left="720" w:hanging="360"/>
        <w:rPr>
          <w:sz w:val="28"/>
          <w:szCs w:val="28"/>
        </w:rPr>
      </w:pPr>
      <w:r>
        <w:rPr>
          <w:b/>
          <w:bCs/>
          <w:sz w:val="28"/>
          <w:szCs w:val="28"/>
          <w:rtl w:val="0"/>
        </w:rPr>
        <w:t>Splitting the Dataset</w:t>
      </w:r>
      <w:r>
        <w:rPr>
          <w:b/>
          <w:bCs/>
          <w:sz w:val="28"/>
          <w:szCs w:val="28"/>
          <w:rtl w:val="0"/>
        </w:rPr>
        <w:br w:type="textWrapping"/>
      </w:r>
    </w:p>
    <w:p w14:paraId="000000EF">
      <w:pPr>
        <w:widowControl w:val="0"/>
        <w:numPr>
          <w:ilvl w:val="1"/>
          <w:numId w:val="14"/>
        </w:numPr>
        <w:spacing w:before="0" w:beforeAutospacing="0" w:after="0" w:afterAutospacing="0" w:line="240" w:lineRule="auto"/>
        <w:ind w:left="1440" w:hanging="360"/>
        <w:rPr>
          <w:sz w:val="28"/>
          <w:szCs w:val="28"/>
        </w:rPr>
      </w:pPr>
      <w:r>
        <w:rPr>
          <w:sz w:val="28"/>
          <w:szCs w:val="28"/>
          <w:rtl w:val="0"/>
        </w:rPr>
        <w:t xml:space="preserve">Divide data into </w:t>
      </w:r>
      <w:r>
        <w:rPr>
          <w:b/>
          <w:bCs/>
          <w:sz w:val="28"/>
          <w:szCs w:val="28"/>
          <w:rtl w:val="0"/>
        </w:rPr>
        <w:t>Training, Validation, and Testing sets</w:t>
      </w:r>
      <w:r>
        <w:rPr>
          <w:sz w:val="28"/>
          <w:szCs w:val="28"/>
          <w:rtl w:val="0"/>
        </w:rPr>
        <w:t xml:space="preserve"> (e.g., 70%-20%-10%).</w:t>
      </w:r>
      <w:r>
        <w:rPr>
          <w:sz w:val="28"/>
          <w:szCs w:val="28"/>
          <w:rtl w:val="0"/>
        </w:rPr>
        <w:br w:type="textWrapping"/>
      </w:r>
    </w:p>
    <w:p w14:paraId="000000F0">
      <w:pPr>
        <w:widowControl w:val="0"/>
        <w:numPr>
          <w:ilvl w:val="1"/>
          <w:numId w:val="14"/>
        </w:numPr>
        <w:spacing w:before="0" w:beforeAutospacing="0" w:after="0" w:afterAutospacing="0" w:line="240" w:lineRule="auto"/>
        <w:ind w:left="1440" w:hanging="360"/>
        <w:rPr>
          <w:sz w:val="28"/>
          <w:szCs w:val="28"/>
        </w:rPr>
      </w:pPr>
      <w:r>
        <w:rPr>
          <w:sz w:val="28"/>
          <w:szCs w:val="28"/>
          <w:rtl w:val="0"/>
        </w:rPr>
        <w:t>Ensures the model is tested on unseen data.</w:t>
      </w:r>
      <w:r>
        <w:rPr>
          <w:sz w:val="28"/>
          <w:szCs w:val="28"/>
          <w:rtl w:val="0"/>
        </w:rPr>
        <w:br w:type="textWrapping"/>
      </w:r>
    </w:p>
    <w:p w14:paraId="000000F1">
      <w:pPr>
        <w:widowControl w:val="0"/>
        <w:numPr>
          <w:ilvl w:val="0"/>
          <w:numId w:val="14"/>
        </w:numPr>
        <w:spacing w:before="0" w:beforeAutospacing="0" w:after="0" w:afterAutospacing="0" w:line="240" w:lineRule="auto"/>
        <w:ind w:left="720" w:hanging="360"/>
        <w:rPr>
          <w:sz w:val="28"/>
          <w:szCs w:val="28"/>
        </w:rPr>
      </w:pPr>
      <w:r>
        <w:rPr>
          <w:b/>
          <w:bCs/>
          <w:sz w:val="28"/>
          <w:szCs w:val="28"/>
          <w:rtl w:val="0"/>
        </w:rPr>
        <w:t>Optional: Image Augmentation Preview</w:t>
      </w:r>
      <w:r>
        <w:rPr>
          <w:b/>
          <w:bCs/>
          <w:sz w:val="28"/>
          <w:szCs w:val="28"/>
          <w:rtl w:val="0"/>
        </w:rPr>
        <w:br w:type="textWrapping"/>
      </w:r>
    </w:p>
    <w:p w14:paraId="000000F2">
      <w:pPr>
        <w:widowControl w:val="0"/>
        <w:numPr>
          <w:ilvl w:val="1"/>
          <w:numId w:val="14"/>
        </w:numPr>
        <w:spacing w:before="0" w:beforeAutospacing="0" w:after="240" w:line="240" w:lineRule="auto"/>
        <w:ind w:left="1440" w:hanging="360"/>
        <w:rPr>
          <w:sz w:val="28"/>
          <w:szCs w:val="28"/>
        </w:rPr>
      </w:pPr>
      <w:r>
        <w:rPr>
          <w:sz w:val="28"/>
          <w:szCs w:val="28"/>
          <w:rtl w:val="0"/>
        </w:rPr>
        <w:t>Show examples of rotated, flipped, or zoomed images after preprocessing.</w:t>
      </w:r>
    </w:p>
    <w:p w14:paraId="000000F3">
      <w:pPr>
        <w:widowControl w:val="0"/>
        <w:spacing w:before="240" w:after="240" w:line="240" w:lineRule="auto"/>
        <w:ind w:left="1440" w:firstLine="0"/>
        <w:rPr>
          <w:sz w:val="28"/>
          <w:szCs w:val="28"/>
        </w:rPr>
      </w:pPr>
      <w:r>
        <w:rPr>
          <w:sz w:val="28"/>
          <w:szCs w:val="28"/>
        </w:rPr>
        <w:drawing>
          <wp:inline distT="114300" distB="114300" distL="114300" distR="114300">
            <wp:extent cx="6208395" cy="4165600"/>
            <wp:effectExtent l="0" t="0" r="0" b="0"/>
            <wp:docPr id="6" name="image12.png"/>
            <wp:cNvGraphicFramePr/>
            <a:graphic xmlns:a="http://schemas.openxmlformats.org/drawingml/2006/main">
              <a:graphicData uri="http://schemas.openxmlformats.org/drawingml/2006/picture">
                <pic:pic xmlns:pic="http://schemas.openxmlformats.org/drawingml/2006/picture">
                  <pic:nvPicPr>
                    <pic:cNvPr id="6" name="image12.png"/>
                    <pic:cNvPicPr preferRelativeResize="0"/>
                  </pic:nvPicPr>
                  <pic:blipFill>
                    <a:blip r:embed="rId14"/>
                    <a:srcRect/>
                    <a:stretch>
                      <a:fillRect/>
                    </a:stretch>
                  </pic:blipFill>
                  <pic:spPr>
                    <a:xfrm>
                      <a:off x="0" y="0"/>
                      <a:ext cx="6208650" cy="4165600"/>
                    </a:xfrm>
                    <a:prstGeom prst="rect">
                      <a:avLst/>
                    </a:prstGeom>
                  </pic:spPr>
                </pic:pic>
              </a:graphicData>
            </a:graphic>
          </wp:inline>
        </w:drawing>
      </w:r>
      <w:r>
        <w:rPr>
          <w:sz w:val="28"/>
          <w:szCs w:val="28"/>
          <w:rtl w:val="0"/>
        </w:rPr>
        <w:br w:type="textWrapping"/>
      </w:r>
    </w:p>
    <w:p w14:paraId="000000F4">
      <w:pPr>
        <w:pStyle w:val="4"/>
        <w:keepNext w:val="0"/>
        <w:keepLines w:val="0"/>
        <w:widowControl w:val="0"/>
        <w:spacing w:line="240" w:lineRule="auto"/>
        <w:rPr>
          <w:sz w:val="26"/>
          <w:szCs w:val="26"/>
        </w:rPr>
      </w:pPr>
      <w:bookmarkStart w:id="4" w:name="_oqhuz2qj5o4i" w:colFirst="0" w:colLast="0"/>
      <w:bookmarkEnd w:id="4"/>
    </w:p>
    <w:p w14:paraId="000000F5">
      <w:pPr>
        <w:pStyle w:val="4"/>
        <w:keepNext w:val="0"/>
        <w:keepLines w:val="0"/>
        <w:widowControl w:val="0"/>
        <w:spacing w:line="240" w:lineRule="auto"/>
        <w:rPr>
          <w:sz w:val="26"/>
          <w:szCs w:val="26"/>
        </w:rPr>
      </w:pPr>
      <w:bookmarkStart w:id="5" w:name="_xcqd8errw183" w:colFirst="0" w:colLast="0"/>
      <w:bookmarkEnd w:id="5"/>
      <w:r>
        <w:rPr>
          <w:sz w:val="26"/>
          <w:szCs w:val="26"/>
          <w:rtl w:val="0"/>
        </w:rPr>
        <w:t>5.3 Data Augmentation</w:t>
      </w:r>
    </w:p>
    <w:p w14:paraId="000000F6"/>
    <w:p w14:paraId="000000F7">
      <w:pPr>
        <w:spacing w:before="240" w:after="240"/>
      </w:pPr>
      <w:r>
        <w:rPr>
          <w:rtl w:val="0"/>
        </w:rPr>
        <w:t>Data augmentation is a technique used to artificially increase the size and diversity of a dataset. This helps prevent overfitting, improves the model’s ability to generalize, and makes it more robust to variations in input images. In facial analysis or skin condition detection, augmentation ensures the model can handle different angles, lighting, and minor distortions in images.</w:t>
      </w:r>
    </w:p>
    <w:p w14:paraId="000000F8">
      <w:r>
        <w:pict>
          <v:rect id="_x0000_i1025" o:spt="1" style="height:1.5pt;width:0pt;" fillcolor="#A0A0A0" filled="t" stroked="f" coordsize="21600,21600" o:hr="t" o:hrstd="t" o:hralign="center">
            <v:path/>
            <v:fill on="t" focussize="0,0"/>
            <v:stroke on="f"/>
            <v:imagedata o:title=""/>
            <o:lock v:ext="edit"/>
            <w10:wrap type="none"/>
            <w10:anchorlock/>
          </v:rect>
        </w:pict>
      </w:r>
    </w:p>
    <w:p w14:paraId="000000F9">
      <w:pPr>
        <w:spacing w:before="240" w:after="240"/>
        <w:rPr>
          <w:b/>
          <w:bCs/>
        </w:rPr>
      </w:pPr>
      <w:r>
        <w:rPr>
          <w:b/>
          <w:bCs/>
          <w:rtl w:val="0"/>
        </w:rPr>
        <w:t>Techniques Used:</w:t>
      </w:r>
    </w:p>
    <w:p w14:paraId="000000FA">
      <w:pPr>
        <w:numPr>
          <w:ilvl w:val="0"/>
          <w:numId w:val="15"/>
        </w:numPr>
        <w:spacing w:before="240" w:after="0" w:afterAutospacing="0"/>
        <w:ind w:left="720" w:hanging="360"/>
      </w:pPr>
      <w:r>
        <w:rPr>
          <w:b/>
          <w:bCs/>
          <w:rtl w:val="0"/>
        </w:rPr>
        <w:t>Rotation</w:t>
      </w:r>
      <w:r>
        <w:rPr>
          <w:b/>
          <w:bCs/>
          <w:rtl w:val="0"/>
        </w:rPr>
        <w:br w:type="textWrapping"/>
      </w:r>
    </w:p>
    <w:p w14:paraId="000000FB">
      <w:pPr>
        <w:numPr>
          <w:ilvl w:val="1"/>
          <w:numId w:val="15"/>
        </w:numPr>
        <w:spacing w:before="0" w:beforeAutospacing="0" w:after="0" w:afterAutospacing="0"/>
        <w:ind w:left="1440" w:hanging="360"/>
      </w:pPr>
      <w:r>
        <w:rPr>
          <w:rtl w:val="0"/>
        </w:rPr>
        <w:t>Images were rotated by small angles (e.g., +15° and -15°) to make the model invariant to orientation.</w:t>
      </w:r>
      <w:r>
        <w:rPr>
          <w:rtl w:val="0"/>
        </w:rPr>
        <w:br w:type="textWrapping"/>
      </w:r>
    </w:p>
    <w:p w14:paraId="000000FC">
      <w:pPr>
        <w:numPr>
          <w:ilvl w:val="1"/>
          <w:numId w:val="15"/>
        </w:numPr>
        <w:spacing w:before="0" w:beforeAutospacing="0" w:after="0" w:afterAutospacing="0"/>
        <w:ind w:left="1440" w:hanging="360"/>
      </w:pPr>
      <w:r>
        <w:rPr>
          <w:i/>
          <w:iCs/>
          <w:rtl w:val="0"/>
        </w:rPr>
        <w:t>Visual:</w:t>
      </w:r>
      <w:r>
        <w:rPr>
          <w:rtl w:val="0"/>
        </w:rPr>
        <w:t xml:space="preserve"> Show an example image rotated left and right.</w:t>
      </w:r>
      <w:r>
        <w:rPr>
          <w:rtl w:val="0"/>
        </w:rPr>
        <w:br w:type="textWrapping"/>
      </w:r>
    </w:p>
    <w:p w14:paraId="000000FD">
      <w:pPr>
        <w:numPr>
          <w:ilvl w:val="0"/>
          <w:numId w:val="15"/>
        </w:numPr>
        <w:spacing w:before="0" w:beforeAutospacing="0" w:after="0" w:afterAutospacing="0"/>
        <w:ind w:left="720" w:hanging="360"/>
      </w:pPr>
      <w:r>
        <w:rPr>
          <w:b/>
          <w:bCs/>
          <w:rtl w:val="0"/>
        </w:rPr>
        <w:t>Horizontal Flip</w:t>
      </w:r>
      <w:r>
        <w:rPr>
          <w:b/>
          <w:bCs/>
          <w:rtl w:val="0"/>
        </w:rPr>
        <w:br w:type="textWrapping"/>
      </w:r>
    </w:p>
    <w:p w14:paraId="000000FE">
      <w:pPr>
        <w:numPr>
          <w:ilvl w:val="1"/>
          <w:numId w:val="15"/>
        </w:numPr>
        <w:spacing w:before="0" w:beforeAutospacing="0" w:after="0" w:afterAutospacing="0"/>
        <w:ind w:left="1440" w:hanging="360"/>
      </w:pPr>
      <w:r>
        <w:rPr>
          <w:rtl w:val="0"/>
        </w:rPr>
        <w:t>Images were flipped horizontally to simulate mirror images.</w:t>
      </w:r>
      <w:r>
        <w:rPr>
          <w:rtl w:val="0"/>
        </w:rPr>
        <w:br w:type="textWrapping"/>
      </w:r>
    </w:p>
    <w:p w14:paraId="000000FF">
      <w:pPr>
        <w:numPr>
          <w:ilvl w:val="1"/>
          <w:numId w:val="15"/>
        </w:numPr>
        <w:spacing w:before="0" w:beforeAutospacing="0" w:after="0" w:afterAutospacing="0"/>
        <w:ind w:left="1440" w:hanging="360"/>
      </w:pPr>
      <w:r>
        <w:rPr>
          <w:rtl w:val="0"/>
        </w:rPr>
        <w:t>Helps the model recognize faces or skin conditions from different perspectives.</w:t>
      </w:r>
      <w:r>
        <w:rPr>
          <w:rtl w:val="0"/>
        </w:rPr>
        <w:br w:type="textWrapping"/>
      </w:r>
    </w:p>
    <w:p w14:paraId="00000100">
      <w:pPr>
        <w:numPr>
          <w:ilvl w:val="0"/>
          <w:numId w:val="15"/>
        </w:numPr>
        <w:spacing w:before="0" w:beforeAutospacing="0" w:after="0" w:afterAutospacing="0"/>
        <w:ind w:left="720" w:hanging="360"/>
      </w:pPr>
      <w:r>
        <w:rPr>
          <w:b/>
          <w:bCs/>
          <w:rtl w:val="0"/>
        </w:rPr>
        <w:t>Zooming</w:t>
      </w:r>
      <w:r>
        <w:rPr>
          <w:b/>
          <w:bCs/>
          <w:rtl w:val="0"/>
        </w:rPr>
        <w:br w:type="textWrapping"/>
      </w:r>
    </w:p>
    <w:p w14:paraId="00000101">
      <w:pPr>
        <w:numPr>
          <w:ilvl w:val="1"/>
          <w:numId w:val="15"/>
        </w:numPr>
        <w:spacing w:before="0" w:beforeAutospacing="0" w:after="0" w:afterAutospacing="0"/>
        <w:ind w:left="1440" w:hanging="360"/>
      </w:pPr>
      <w:r>
        <w:rPr>
          <w:rtl w:val="0"/>
        </w:rPr>
        <w:t>Random zoom-in operations were applied to focus on certain regions of the face.</w:t>
      </w:r>
      <w:r>
        <w:rPr>
          <w:rtl w:val="0"/>
        </w:rPr>
        <w:br w:type="textWrapping"/>
      </w:r>
    </w:p>
    <w:p w14:paraId="00000102">
      <w:pPr>
        <w:numPr>
          <w:ilvl w:val="1"/>
          <w:numId w:val="15"/>
        </w:numPr>
        <w:spacing w:before="0" w:beforeAutospacing="0" w:after="0" w:afterAutospacing="0"/>
        <w:ind w:left="1440" w:hanging="360"/>
      </w:pPr>
      <w:r>
        <w:rPr>
          <w:rtl w:val="0"/>
        </w:rPr>
        <w:t>Makes the model robust to scale variations.</w:t>
      </w:r>
      <w:r>
        <w:rPr>
          <w:rtl w:val="0"/>
        </w:rPr>
        <w:br w:type="textWrapping"/>
      </w:r>
    </w:p>
    <w:p w14:paraId="00000103">
      <w:pPr>
        <w:numPr>
          <w:ilvl w:val="0"/>
          <w:numId w:val="15"/>
        </w:numPr>
        <w:spacing w:before="0" w:beforeAutospacing="0" w:after="0" w:afterAutospacing="0"/>
        <w:ind w:left="720" w:hanging="360"/>
      </w:pPr>
      <w:r>
        <w:rPr>
          <w:b/>
          <w:bCs/>
          <w:rtl w:val="0"/>
        </w:rPr>
        <w:t>Brightness Adjustment</w:t>
      </w:r>
      <w:r>
        <w:rPr>
          <w:b/>
          <w:bCs/>
          <w:rtl w:val="0"/>
        </w:rPr>
        <w:br w:type="textWrapping"/>
      </w:r>
    </w:p>
    <w:p w14:paraId="00000104">
      <w:pPr>
        <w:numPr>
          <w:ilvl w:val="1"/>
          <w:numId w:val="15"/>
        </w:numPr>
        <w:spacing w:before="0" w:beforeAutospacing="0" w:after="0" w:afterAutospacing="0"/>
        <w:ind w:left="1440" w:hanging="360"/>
      </w:pPr>
      <w:r>
        <w:rPr>
          <w:rtl w:val="0"/>
        </w:rPr>
        <w:t>Brightness was increased or decreased randomly to simulate different lighting conditions.</w:t>
      </w:r>
      <w:r>
        <w:rPr>
          <w:rtl w:val="0"/>
        </w:rPr>
        <w:br w:type="textWrapping"/>
      </w:r>
    </w:p>
    <w:p w14:paraId="00000105">
      <w:pPr>
        <w:numPr>
          <w:ilvl w:val="1"/>
          <w:numId w:val="15"/>
        </w:numPr>
        <w:spacing w:before="0" w:beforeAutospacing="0" w:after="0" w:afterAutospacing="0"/>
        <w:ind w:left="1440" w:hanging="360"/>
      </w:pPr>
      <w:r>
        <w:rPr>
          <w:rtl w:val="0"/>
        </w:rPr>
        <w:t>Ensures the model works in varied illumination conditions.</w:t>
      </w:r>
      <w:r>
        <w:rPr>
          <w:rtl w:val="0"/>
        </w:rPr>
        <w:br w:type="textWrapping"/>
      </w:r>
    </w:p>
    <w:p w14:paraId="00000106">
      <w:pPr>
        <w:numPr>
          <w:ilvl w:val="0"/>
          <w:numId w:val="15"/>
        </w:numPr>
        <w:spacing w:before="0" w:beforeAutospacing="0" w:after="0" w:afterAutospacing="0"/>
        <w:ind w:left="720" w:hanging="360"/>
      </w:pPr>
      <w:r>
        <w:rPr>
          <w:b/>
          <w:bCs/>
          <w:rtl w:val="0"/>
        </w:rPr>
        <w:t>Shifting (Optional)</w:t>
      </w:r>
      <w:r>
        <w:rPr>
          <w:b/>
          <w:bCs/>
          <w:rtl w:val="0"/>
        </w:rPr>
        <w:br w:type="textWrapping"/>
      </w:r>
    </w:p>
    <w:p w14:paraId="00000107">
      <w:pPr>
        <w:numPr>
          <w:ilvl w:val="1"/>
          <w:numId w:val="15"/>
        </w:numPr>
        <w:spacing w:before="0" w:beforeAutospacing="0" w:after="0" w:afterAutospacing="0"/>
        <w:ind w:left="1440" w:hanging="360"/>
      </w:pPr>
      <w:r>
        <w:rPr>
          <w:rtl w:val="0"/>
        </w:rPr>
        <w:t>Slight horizontal or vertical shifts were applied to simulate misalignment.</w:t>
      </w:r>
      <w:r>
        <w:rPr>
          <w:rtl w:val="0"/>
        </w:rPr>
        <w:br w:type="textWrapping"/>
      </w:r>
    </w:p>
    <w:p w14:paraId="00000108">
      <w:pPr>
        <w:numPr>
          <w:ilvl w:val="1"/>
          <w:numId w:val="15"/>
        </w:numPr>
        <w:spacing w:before="0" w:beforeAutospacing="0" w:after="240"/>
        <w:ind w:left="1440" w:hanging="360"/>
      </w:pPr>
      <w:r>
        <w:rPr>
          <w:rtl w:val="0"/>
        </w:rPr>
        <w:t>Helps the model detect faces or skin features even if not perfectly centered.</w:t>
      </w:r>
    </w:p>
    <w:p w14:paraId="00000109">
      <w:pPr>
        <w:widowControl w:val="0"/>
        <w:spacing w:before="246" w:line="240" w:lineRule="auto"/>
      </w:pPr>
      <w:r>
        <w:rPr>
          <w:sz w:val="28"/>
          <w:szCs w:val="28"/>
        </w:rPr>
        <w:drawing>
          <wp:inline distT="114300" distB="114300" distL="114300" distR="114300">
            <wp:extent cx="1695450" cy="2076450"/>
            <wp:effectExtent l="0" t="0" r="0" b="0"/>
            <wp:docPr id="16" name="image20.jpg"/>
            <wp:cNvGraphicFramePr/>
            <a:graphic xmlns:a="http://schemas.openxmlformats.org/drawingml/2006/main">
              <a:graphicData uri="http://schemas.openxmlformats.org/drawingml/2006/picture">
                <pic:pic xmlns:pic="http://schemas.openxmlformats.org/drawingml/2006/picture">
                  <pic:nvPicPr>
                    <pic:cNvPr id="16" name="image20.jpg"/>
                    <pic:cNvPicPr preferRelativeResize="0"/>
                  </pic:nvPicPr>
                  <pic:blipFill>
                    <a:blip r:embed="rId15"/>
                    <a:srcRect/>
                    <a:stretch>
                      <a:fillRect/>
                    </a:stretch>
                  </pic:blipFill>
                  <pic:spPr>
                    <a:xfrm>
                      <a:off x="0" y="0"/>
                      <a:ext cx="1695450" cy="2076450"/>
                    </a:xfrm>
                    <a:prstGeom prst="rect">
                      <a:avLst/>
                    </a:prstGeom>
                  </pic:spPr>
                </pic:pic>
              </a:graphicData>
            </a:graphic>
          </wp:inline>
        </w:drawing>
      </w:r>
      <w:r>
        <w:rPr>
          <w:sz w:val="28"/>
          <w:szCs w:val="28"/>
          <w:rtl w:val="0"/>
        </w:rPr>
        <w:t xml:space="preserve">                                                 </w:t>
      </w:r>
      <w:r>
        <w:rPr>
          <w:sz w:val="28"/>
          <w:szCs w:val="28"/>
        </w:rPr>
        <w:drawing>
          <wp:inline distT="114300" distB="114300" distL="114300" distR="114300">
            <wp:extent cx="1695450" cy="2076450"/>
            <wp:effectExtent l="0" t="0" r="0" b="0"/>
            <wp:docPr id="14" name="image9.jpg"/>
            <wp:cNvGraphicFramePr/>
            <a:graphic xmlns:a="http://schemas.openxmlformats.org/drawingml/2006/main">
              <a:graphicData uri="http://schemas.openxmlformats.org/drawingml/2006/picture">
                <pic:pic xmlns:pic="http://schemas.openxmlformats.org/drawingml/2006/picture">
                  <pic:nvPicPr>
                    <pic:cNvPr id="14" name="image9.jpg"/>
                    <pic:cNvPicPr preferRelativeResize="0"/>
                  </pic:nvPicPr>
                  <pic:blipFill>
                    <a:blip r:embed="rId16"/>
                    <a:srcRect/>
                    <a:stretch>
                      <a:fillRect/>
                    </a:stretch>
                  </pic:blipFill>
                  <pic:spPr>
                    <a:xfrm>
                      <a:off x="0" y="0"/>
                      <a:ext cx="1695450" cy="2076450"/>
                    </a:xfrm>
                    <a:prstGeom prst="rect">
                      <a:avLst/>
                    </a:prstGeom>
                  </pic:spPr>
                </pic:pic>
              </a:graphicData>
            </a:graphic>
          </wp:inline>
        </w:drawing>
      </w:r>
    </w:p>
    <w:p w14:paraId="0000010A">
      <w:pPr>
        <w:pStyle w:val="4"/>
        <w:keepNext w:val="0"/>
        <w:keepLines w:val="0"/>
        <w:rPr>
          <w:sz w:val="26"/>
          <w:szCs w:val="26"/>
        </w:rPr>
      </w:pPr>
      <w:bookmarkStart w:id="6" w:name="_1hu72lvr4oc8" w:colFirst="0" w:colLast="0"/>
      <w:bookmarkEnd w:id="6"/>
      <w:r>
        <w:rPr>
          <w:sz w:val="26"/>
          <w:szCs w:val="26"/>
          <w:rtl w:val="0"/>
        </w:rPr>
        <w:t>5.4 Model Architecture</w:t>
      </w:r>
    </w:p>
    <w:p w14:paraId="0000010B">
      <w:pPr>
        <w:spacing w:before="240" w:after="240"/>
      </w:pPr>
      <w:r>
        <w:rPr>
          <w:rtl w:val="0"/>
        </w:rPr>
        <w:t xml:space="preserve">The model architecture defines how the machine learning or deep learning model processes input images and produces predictions. For facial or skin condition classification, </w:t>
      </w:r>
      <w:r>
        <w:rPr>
          <w:b/>
          <w:bCs/>
          <w:rtl w:val="0"/>
        </w:rPr>
        <w:t>Convolutional Neural Networks (CNNs)</w:t>
      </w:r>
      <w:r>
        <w:rPr>
          <w:rtl w:val="0"/>
        </w:rPr>
        <w:t xml:space="preserve"> are commonly used because they are highly effective in extracting features from images.</w:t>
      </w:r>
    </w:p>
    <w:p w14:paraId="0000010C">
      <w:pPr>
        <w:spacing w:before="240" w:after="240"/>
        <w:rPr>
          <w:b/>
          <w:bCs/>
        </w:rPr>
      </w:pPr>
      <w:r>
        <w:rPr>
          <w:b/>
          <w:bCs/>
          <w:rtl w:val="0"/>
        </w:rPr>
        <w:t>Chosen Model:</w:t>
      </w:r>
    </w:p>
    <w:p w14:paraId="0000010D">
      <w:pPr>
        <w:numPr>
          <w:ilvl w:val="0"/>
          <w:numId w:val="16"/>
        </w:numPr>
        <w:spacing w:before="240" w:after="0" w:afterAutospacing="0"/>
        <w:ind w:left="720" w:hanging="360"/>
      </w:pPr>
      <w:r>
        <w:rPr>
          <w:rtl w:val="0"/>
        </w:rPr>
        <w:t xml:space="preserve">A </w:t>
      </w:r>
      <w:r>
        <w:rPr>
          <w:b/>
          <w:bCs/>
          <w:rtl w:val="0"/>
        </w:rPr>
        <w:t>CNN-based architecture</w:t>
      </w:r>
      <w:r>
        <w:rPr>
          <w:rtl w:val="0"/>
        </w:rPr>
        <w:t xml:space="preserve"> was used for classifying images into different categories: </w:t>
      </w:r>
      <w:r>
        <w:rPr>
          <w:b/>
          <w:bCs/>
          <w:rtl w:val="0"/>
        </w:rPr>
        <w:t>C</w:t>
      </w:r>
      <w:r>
        <w:rPr>
          <w:rFonts w:hint="default"/>
          <w:b/>
          <w:bCs/>
          <w:rtl w:val="0"/>
          <w:lang w:val="en-US"/>
        </w:rPr>
        <w:t>lear skin, dark spots, puffy eyes and wrinkles.</w:t>
      </w:r>
    </w:p>
    <w:p w14:paraId="0000010E">
      <w:pPr>
        <w:numPr>
          <w:ilvl w:val="0"/>
          <w:numId w:val="16"/>
        </w:numPr>
        <w:spacing w:before="0" w:beforeAutospacing="0" w:after="240"/>
        <w:ind w:left="720" w:hanging="360"/>
      </w:pPr>
      <w:r>
        <w:rPr>
          <w:rtl w:val="0"/>
        </w:rPr>
        <w:t>CNNs automatically extract important features like edges, textures, and patterns without manual feature engineering.</w:t>
      </w:r>
    </w:p>
    <w:p w14:paraId="0000010F">
      <w:pPr>
        <w:spacing w:before="240" w:after="240"/>
        <w:rPr>
          <w:b/>
          <w:bCs/>
        </w:rPr>
      </w:pPr>
      <w:r>
        <w:rPr>
          <w:b/>
          <w:bCs/>
          <w:rtl w:val="0"/>
        </w:rPr>
        <w:t>Architecture Details:</w:t>
      </w:r>
    </w:p>
    <w:p w14:paraId="00000110">
      <w:pPr>
        <w:numPr>
          <w:ilvl w:val="0"/>
          <w:numId w:val="17"/>
        </w:numPr>
        <w:spacing w:before="240" w:after="0" w:afterAutospacing="0"/>
        <w:ind w:left="720" w:hanging="360"/>
      </w:pPr>
      <w:r>
        <w:rPr>
          <w:b/>
          <w:bCs/>
          <w:rtl w:val="0"/>
        </w:rPr>
        <w:t>Input Layer:</w:t>
      </w:r>
      <w:r>
        <w:rPr>
          <w:b/>
          <w:bCs/>
          <w:rtl w:val="0"/>
        </w:rPr>
        <w:br w:type="textWrapping"/>
      </w:r>
    </w:p>
    <w:p w14:paraId="00000111">
      <w:pPr>
        <w:numPr>
          <w:ilvl w:val="1"/>
          <w:numId w:val="17"/>
        </w:numPr>
        <w:spacing w:before="0" w:beforeAutospacing="0" w:after="0" w:afterAutospacing="0"/>
        <w:ind w:left="1440" w:hanging="360"/>
      </w:pPr>
      <w:r>
        <w:rPr>
          <w:rtl w:val="0"/>
        </w:rPr>
        <w:t xml:space="preserve">Accepts images of size </w:t>
      </w:r>
      <w:r>
        <w:rPr>
          <w:b/>
          <w:bCs/>
          <w:rtl w:val="0"/>
        </w:rPr>
        <w:t>224x224x3</w:t>
      </w:r>
      <w:r>
        <w:rPr>
          <w:rtl w:val="0"/>
        </w:rPr>
        <w:t xml:space="preserve"> (height x width x RGB channels).</w:t>
      </w:r>
      <w:r>
        <w:rPr>
          <w:rtl w:val="0"/>
        </w:rPr>
        <w:br w:type="textWrapping"/>
      </w:r>
    </w:p>
    <w:p w14:paraId="00000112">
      <w:pPr>
        <w:numPr>
          <w:ilvl w:val="0"/>
          <w:numId w:val="17"/>
        </w:numPr>
        <w:spacing w:before="0" w:beforeAutospacing="0" w:after="0" w:afterAutospacing="0"/>
        <w:ind w:left="720" w:hanging="360"/>
      </w:pPr>
      <w:r>
        <w:rPr>
          <w:b/>
          <w:bCs/>
          <w:rtl w:val="0"/>
        </w:rPr>
        <w:t>Convolutional Layers:</w:t>
      </w:r>
      <w:r>
        <w:rPr>
          <w:b/>
          <w:bCs/>
          <w:rtl w:val="0"/>
        </w:rPr>
        <w:br w:type="textWrapping"/>
      </w:r>
    </w:p>
    <w:p w14:paraId="00000113">
      <w:pPr>
        <w:numPr>
          <w:ilvl w:val="1"/>
          <w:numId w:val="17"/>
        </w:numPr>
        <w:spacing w:before="0" w:beforeAutospacing="0" w:after="0" w:afterAutospacing="0"/>
        <w:ind w:left="1440" w:hanging="360"/>
      </w:pPr>
      <w:r>
        <w:rPr>
          <w:rtl w:val="0"/>
        </w:rPr>
        <w:t xml:space="preserve">Multiple convolutional layers apply </w:t>
      </w:r>
      <w:r>
        <w:rPr>
          <w:b/>
          <w:bCs/>
          <w:rtl w:val="0"/>
        </w:rPr>
        <w:t>filters</w:t>
      </w:r>
      <w:r>
        <w:rPr>
          <w:rtl w:val="0"/>
        </w:rPr>
        <w:t xml:space="preserve"> to extract features from images.</w:t>
      </w:r>
      <w:r>
        <w:rPr>
          <w:rtl w:val="0"/>
        </w:rPr>
        <w:br w:type="textWrapping"/>
      </w:r>
    </w:p>
    <w:p w14:paraId="00000114">
      <w:pPr>
        <w:numPr>
          <w:ilvl w:val="1"/>
          <w:numId w:val="17"/>
        </w:numPr>
        <w:spacing w:before="0" w:beforeAutospacing="0" w:after="0" w:afterAutospacing="0"/>
        <w:ind w:left="1440" w:hanging="360"/>
      </w:pPr>
      <w:r>
        <w:rPr>
          <w:rtl w:val="0"/>
        </w:rPr>
        <w:t xml:space="preserve">Example: </w:t>
      </w:r>
      <w:r>
        <w:rPr>
          <w:rFonts w:hint="default"/>
          <w:rtl w:val="0"/>
          <w:lang w:val="en-US"/>
        </w:rPr>
        <w:t>CONV2D</w:t>
      </w:r>
      <w:r>
        <w:rPr>
          <w:rtl w:val="0"/>
        </w:rPr>
        <w:t xml:space="preserve"> with 32 filters and kernel size 3x3 followed by ReLU activation.</w:t>
      </w:r>
      <w:r>
        <w:rPr>
          <w:rtl w:val="0"/>
        </w:rPr>
        <w:br w:type="textWrapping"/>
      </w:r>
    </w:p>
    <w:p w14:paraId="00000115">
      <w:pPr>
        <w:numPr>
          <w:ilvl w:val="0"/>
          <w:numId w:val="17"/>
        </w:numPr>
        <w:spacing w:before="0" w:beforeAutospacing="0" w:after="0" w:afterAutospacing="0"/>
        <w:ind w:left="720" w:hanging="360"/>
      </w:pPr>
      <w:r>
        <w:rPr>
          <w:b/>
          <w:bCs/>
          <w:rtl w:val="0"/>
        </w:rPr>
        <w:t>Pooling Layers:</w:t>
      </w:r>
      <w:r>
        <w:rPr>
          <w:b/>
          <w:bCs/>
          <w:rtl w:val="0"/>
        </w:rPr>
        <w:br w:type="textWrapping"/>
      </w:r>
    </w:p>
    <w:p w14:paraId="00000116">
      <w:pPr>
        <w:numPr>
          <w:ilvl w:val="1"/>
          <w:numId w:val="17"/>
        </w:numPr>
        <w:spacing w:before="0" w:beforeAutospacing="0" w:after="0" w:afterAutospacing="0"/>
        <w:ind w:left="1440" w:hanging="360"/>
      </w:pPr>
      <w:r>
        <w:rPr>
          <w:b/>
          <w:bCs/>
          <w:rtl w:val="0"/>
        </w:rPr>
        <w:t>MaxPooling2D</w:t>
      </w:r>
      <w:r>
        <w:rPr>
          <w:rtl w:val="0"/>
        </w:rPr>
        <w:t xml:space="preserve"> layers reduce the spatial dimensions of feature maps, keeping important information while reducing computation.</w:t>
      </w:r>
      <w:r>
        <w:rPr>
          <w:rtl w:val="0"/>
        </w:rPr>
        <w:br w:type="textWrapping"/>
      </w:r>
    </w:p>
    <w:p w14:paraId="00000117">
      <w:pPr>
        <w:numPr>
          <w:ilvl w:val="0"/>
          <w:numId w:val="17"/>
        </w:numPr>
        <w:spacing w:before="0" w:beforeAutospacing="0" w:after="0" w:afterAutospacing="0"/>
        <w:ind w:left="720" w:hanging="360"/>
      </w:pPr>
      <w:r>
        <w:rPr>
          <w:b/>
          <w:bCs/>
          <w:rtl w:val="0"/>
        </w:rPr>
        <w:t>Flatten Layer:</w:t>
      </w:r>
      <w:r>
        <w:rPr>
          <w:b/>
          <w:bCs/>
          <w:rtl w:val="0"/>
        </w:rPr>
        <w:br w:type="textWrapping"/>
      </w:r>
    </w:p>
    <w:p w14:paraId="00000118">
      <w:pPr>
        <w:numPr>
          <w:ilvl w:val="1"/>
          <w:numId w:val="17"/>
        </w:numPr>
        <w:spacing w:before="0" w:beforeAutospacing="0" w:after="0" w:afterAutospacing="0"/>
        <w:ind w:left="1440" w:hanging="360"/>
      </w:pPr>
      <w:r>
        <w:rPr>
          <w:rtl w:val="0"/>
        </w:rPr>
        <w:t>Converts the 2D feature maps into a 1D vector to feed into fully connected layers.</w:t>
      </w:r>
      <w:r>
        <w:rPr>
          <w:rtl w:val="0"/>
        </w:rPr>
        <w:br w:type="textWrapping"/>
      </w:r>
    </w:p>
    <w:p w14:paraId="00000119">
      <w:pPr>
        <w:numPr>
          <w:ilvl w:val="0"/>
          <w:numId w:val="17"/>
        </w:numPr>
        <w:spacing w:before="0" w:beforeAutospacing="0" w:after="0" w:afterAutospacing="0"/>
        <w:ind w:left="720" w:hanging="360"/>
      </w:pPr>
      <w:r>
        <w:rPr>
          <w:b/>
          <w:bCs/>
          <w:rtl w:val="0"/>
        </w:rPr>
        <w:t>Fully Connected (Dense) Layers:</w:t>
      </w:r>
      <w:r>
        <w:rPr>
          <w:b/>
          <w:bCs/>
          <w:rtl w:val="0"/>
        </w:rPr>
        <w:br w:type="textWrapping"/>
      </w:r>
    </w:p>
    <w:p w14:paraId="0000011A">
      <w:pPr>
        <w:numPr>
          <w:ilvl w:val="1"/>
          <w:numId w:val="17"/>
        </w:numPr>
        <w:spacing w:before="0" w:beforeAutospacing="0" w:after="0" w:afterAutospacing="0"/>
        <w:ind w:left="1440" w:hanging="360"/>
      </w:pPr>
      <w:r>
        <w:rPr>
          <w:rtl w:val="0"/>
        </w:rPr>
        <w:t>Dense layers learn complex patterns and combine features for classification.</w:t>
      </w:r>
      <w:r>
        <w:rPr>
          <w:rtl w:val="0"/>
        </w:rPr>
        <w:br w:type="textWrapping"/>
      </w:r>
    </w:p>
    <w:p w14:paraId="0000011B">
      <w:pPr>
        <w:numPr>
          <w:ilvl w:val="1"/>
          <w:numId w:val="17"/>
        </w:numPr>
        <w:spacing w:before="0" w:beforeAutospacing="0" w:after="0" w:afterAutospacing="0"/>
        <w:ind w:left="1440" w:hanging="360"/>
      </w:pPr>
      <w:r>
        <w:rPr>
          <w:rtl w:val="0"/>
        </w:rPr>
        <w:t>Example: Dense layer with 128 neurons and ReLU activation.</w:t>
      </w:r>
      <w:r>
        <w:rPr>
          <w:rtl w:val="0"/>
        </w:rPr>
        <w:br w:type="textWrapping"/>
      </w:r>
    </w:p>
    <w:p w14:paraId="0000011C">
      <w:pPr>
        <w:numPr>
          <w:ilvl w:val="0"/>
          <w:numId w:val="17"/>
        </w:numPr>
        <w:spacing w:before="0" w:beforeAutospacing="0" w:after="0" w:afterAutospacing="0"/>
        <w:ind w:left="720" w:hanging="360"/>
      </w:pPr>
      <w:r>
        <w:rPr>
          <w:b/>
          <w:bCs/>
          <w:rtl w:val="0"/>
        </w:rPr>
        <w:t>Output Layer:</w:t>
      </w:r>
      <w:r>
        <w:rPr>
          <w:b/>
          <w:bCs/>
          <w:rtl w:val="0"/>
        </w:rPr>
        <w:br w:type="textWrapping"/>
      </w:r>
    </w:p>
    <w:p w14:paraId="0000011D">
      <w:pPr>
        <w:numPr>
          <w:ilvl w:val="1"/>
          <w:numId w:val="17"/>
        </w:numPr>
        <w:spacing w:before="0" w:beforeAutospacing="0" w:after="0" w:afterAutospacing="0"/>
        <w:ind w:left="1440" w:hanging="360"/>
      </w:pPr>
      <w:r>
        <w:rPr>
          <w:rtl w:val="0"/>
        </w:rPr>
        <w:t xml:space="preserve">Final Dense layer with </w:t>
      </w:r>
      <w:r>
        <w:rPr>
          <w:b/>
          <w:bCs/>
          <w:rtl w:val="0"/>
        </w:rPr>
        <w:t>softmax activation</w:t>
      </w:r>
      <w:r>
        <w:rPr>
          <w:rtl w:val="0"/>
        </w:rPr>
        <w:t xml:space="preserve"> for multi-class classification.</w:t>
      </w:r>
      <w:r>
        <w:rPr>
          <w:rtl w:val="0"/>
        </w:rPr>
        <w:br w:type="textWrapping"/>
      </w:r>
    </w:p>
    <w:p w14:paraId="0000011E">
      <w:pPr>
        <w:numPr>
          <w:ilvl w:val="1"/>
          <w:numId w:val="17"/>
        </w:numPr>
        <w:spacing w:before="0" w:beforeAutospacing="0" w:after="240"/>
        <w:ind w:left="1440" w:hanging="360"/>
      </w:pPr>
      <w:r>
        <w:rPr>
          <w:rtl w:val="0"/>
        </w:rPr>
        <w:t>Number of neurons = number of classes (4 in this project).</w:t>
      </w:r>
    </w:p>
    <w:p w14:paraId="4625D22F">
      <w:pPr>
        <w:spacing w:before="240" w:after="240"/>
        <w:rPr>
          <w:rtl w:val="0"/>
        </w:rPr>
      </w:pPr>
    </w:p>
    <w:p w14:paraId="2BD559EA">
      <w:pPr>
        <w:spacing w:before="240" w:after="240"/>
        <w:rPr>
          <w:rtl w:val="0"/>
        </w:rPr>
      </w:pPr>
    </w:p>
    <w:p w14:paraId="0000011F">
      <w:pPr>
        <w:spacing w:before="240" w:after="240"/>
      </w:pPr>
      <w:r>
        <w:rPr>
          <w:rtl w:val="0"/>
        </w:rPr>
        <w:t>Sample Architecture Table-</w:t>
      </w:r>
    </w:p>
    <w:p w14:paraId="00000120">
      <w:pPr>
        <w:spacing w:before="240" w:after="240"/>
        <w:ind w:left="720" w:firstLine="0"/>
      </w:pPr>
    </w:p>
    <w:tbl>
      <w:tblPr>
        <w:tblStyle w:val="16"/>
        <w:tblW w:w="743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715"/>
        <w:gridCol w:w="1655"/>
        <w:gridCol w:w="1310"/>
        <w:gridCol w:w="2750"/>
      </w:tblGrid>
      <w:tr w14:paraId="6E05415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nil"/>
              <w:left w:val="nil"/>
              <w:bottom w:val="nil"/>
              <w:right w:val="nil"/>
            </w:tcBorders>
            <w:tcMar>
              <w:top w:w="100" w:type="dxa"/>
              <w:left w:w="100" w:type="dxa"/>
              <w:bottom w:w="100" w:type="dxa"/>
              <w:right w:w="100" w:type="dxa"/>
            </w:tcMar>
            <w:vAlign w:val="top"/>
          </w:tcPr>
          <w:p w14:paraId="00000121">
            <w:pPr>
              <w:spacing w:before="240" w:after="240"/>
              <w:ind w:left="0" w:firstLine="0"/>
              <w:jc w:val="left"/>
            </w:pPr>
            <w:r>
              <w:rPr>
                <w:b/>
                <w:bCs/>
                <w:rtl w:val="0"/>
              </w:rPr>
              <w:t>Layer Type</w:t>
            </w:r>
          </w:p>
        </w:tc>
        <w:tc>
          <w:tcPr>
            <w:tcBorders>
              <w:top w:val="nil"/>
              <w:left w:val="nil"/>
              <w:bottom w:val="nil"/>
              <w:right w:val="nil"/>
            </w:tcBorders>
            <w:tcMar>
              <w:top w:w="100" w:type="dxa"/>
              <w:left w:w="100" w:type="dxa"/>
              <w:bottom w:w="100" w:type="dxa"/>
              <w:right w:w="100" w:type="dxa"/>
            </w:tcMar>
            <w:vAlign w:val="top"/>
          </w:tcPr>
          <w:p w14:paraId="00000122">
            <w:pPr>
              <w:spacing w:before="240" w:after="240"/>
              <w:ind w:left="720" w:firstLine="0"/>
              <w:jc w:val="center"/>
            </w:pPr>
            <w:r>
              <w:rPr>
                <w:b/>
                <w:bCs/>
                <w:rtl w:val="0"/>
              </w:rPr>
              <w:t>Output Shape</w:t>
            </w:r>
          </w:p>
        </w:tc>
        <w:tc>
          <w:tcPr>
            <w:tcBorders>
              <w:top w:val="nil"/>
              <w:left w:val="nil"/>
              <w:bottom w:val="nil"/>
              <w:right w:val="nil"/>
            </w:tcBorders>
            <w:tcMar>
              <w:top w:w="100" w:type="dxa"/>
              <w:left w:w="100" w:type="dxa"/>
              <w:bottom w:w="100" w:type="dxa"/>
              <w:right w:w="100" w:type="dxa"/>
            </w:tcMar>
            <w:vAlign w:val="top"/>
          </w:tcPr>
          <w:p w14:paraId="00000123">
            <w:pPr>
              <w:spacing w:before="240" w:after="240"/>
              <w:ind w:left="720" w:firstLine="0"/>
              <w:jc w:val="center"/>
            </w:pPr>
            <w:r>
              <w:rPr>
                <w:b/>
                <w:bCs/>
                <w:rtl w:val="0"/>
              </w:rPr>
              <w:t>Activation</w:t>
            </w:r>
          </w:p>
        </w:tc>
        <w:tc>
          <w:tcPr>
            <w:tcBorders>
              <w:top w:val="nil"/>
              <w:left w:val="nil"/>
              <w:bottom w:val="nil"/>
              <w:right w:val="nil"/>
            </w:tcBorders>
            <w:tcMar>
              <w:top w:w="100" w:type="dxa"/>
              <w:left w:w="100" w:type="dxa"/>
              <w:bottom w:w="100" w:type="dxa"/>
              <w:right w:w="100" w:type="dxa"/>
            </w:tcMar>
            <w:vAlign w:val="top"/>
          </w:tcPr>
          <w:p w14:paraId="00000124">
            <w:pPr>
              <w:spacing w:before="240" w:after="240"/>
              <w:ind w:left="720" w:firstLine="0"/>
              <w:jc w:val="center"/>
            </w:pPr>
            <w:r>
              <w:rPr>
                <w:b/>
                <w:bCs/>
                <w:rtl w:val="0"/>
              </w:rPr>
              <w:t>Notes</w:t>
            </w:r>
          </w:p>
        </w:tc>
      </w:tr>
      <w:tr w14:paraId="407FAAB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125">
            <w:pPr>
              <w:spacing w:before="240" w:after="240"/>
              <w:ind w:left="720" w:firstLine="0"/>
            </w:pPr>
            <w:r>
              <w:rPr>
                <w:rtl w:val="0"/>
              </w:rPr>
              <w:t>Input</w:t>
            </w:r>
          </w:p>
        </w:tc>
        <w:tc>
          <w:tcPr>
            <w:tcBorders>
              <w:top w:val="nil"/>
              <w:left w:val="nil"/>
              <w:bottom w:val="nil"/>
              <w:right w:val="nil"/>
            </w:tcBorders>
            <w:tcMar>
              <w:top w:w="100" w:type="dxa"/>
              <w:left w:w="100" w:type="dxa"/>
              <w:bottom w:w="100" w:type="dxa"/>
              <w:right w:w="100" w:type="dxa"/>
            </w:tcMar>
            <w:vAlign w:val="top"/>
          </w:tcPr>
          <w:p w14:paraId="00000126">
            <w:pPr>
              <w:spacing w:before="240" w:after="240"/>
              <w:ind w:left="720" w:firstLine="0"/>
            </w:pPr>
            <w:r>
              <w:rPr>
                <w:rtl w:val="0"/>
              </w:rPr>
              <w:t>224x224x3</w:t>
            </w:r>
          </w:p>
        </w:tc>
        <w:tc>
          <w:tcPr>
            <w:tcBorders>
              <w:top w:val="nil"/>
              <w:left w:val="nil"/>
              <w:bottom w:val="nil"/>
              <w:right w:val="nil"/>
            </w:tcBorders>
            <w:tcMar>
              <w:top w:w="100" w:type="dxa"/>
              <w:left w:w="100" w:type="dxa"/>
              <w:bottom w:w="100" w:type="dxa"/>
              <w:right w:w="100" w:type="dxa"/>
            </w:tcMar>
            <w:vAlign w:val="top"/>
          </w:tcPr>
          <w:p w14:paraId="00000127">
            <w:pPr>
              <w:spacing w:before="240" w:after="240"/>
              <w:ind w:left="720" w:firstLine="0"/>
            </w:pPr>
            <w:r>
              <w:rPr>
                <w:rtl w:val="0"/>
              </w:rPr>
              <w:t>-</w:t>
            </w:r>
          </w:p>
        </w:tc>
        <w:tc>
          <w:tcPr>
            <w:tcBorders>
              <w:top w:val="nil"/>
              <w:left w:val="nil"/>
              <w:bottom w:val="nil"/>
              <w:right w:val="nil"/>
            </w:tcBorders>
            <w:tcMar>
              <w:top w:w="100" w:type="dxa"/>
              <w:left w:w="100" w:type="dxa"/>
              <w:bottom w:w="100" w:type="dxa"/>
              <w:right w:w="100" w:type="dxa"/>
            </w:tcMar>
            <w:vAlign w:val="top"/>
          </w:tcPr>
          <w:p w14:paraId="00000128">
            <w:pPr>
              <w:spacing w:before="240" w:after="240"/>
              <w:ind w:left="720" w:firstLine="0"/>
            </w:pPr>
            <w:r>
              <w:rPr>
                <w:rtl w:val="0"/>
              </w:rPr>
              <w:t>Input Image</w:t>
            </w:r>
          </w:p>
        </w:tc>
      </w:tr>
      <w:tr w14:paraId="155A920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129">
            <w:pPr>
              <w:spacing w:before="240" w:after="240"/>
              <w:ind w:left="720" w:firstLine="0"/>
            </w:pPr>
            <w:r>
              <w:rPr>
                <w:rtl w:val="0"/>
              </w:rPr>
              <w:t>Conv2D</w:t>
            </w:r>
          </w:p>
        </w:tc>
        <w:tc>
          <w:tcPr>
            <w:tcBorders>
              <w:top w:val="nil"/>
              <w:left w:val="nil"/>
              <w:bottom w:val="nil"/>
              <w:right w:val="nil"/>
            </w:tcBorders>
            <w:tcMar>
              <w:top w:w="100" w:type="dxa"/>
              <w:left w:w="100" w:type="dxa"/>
              <w:bottom w:w="100" w:type="dxa"/>
              <w:right w:w="100" w:type="dxa"/>
            </w:tcMar>
            <w:vAlign w:val="top"/>
          </w:tcPr>
          <w:p w14:paraId="0000012A">
            <w:pPr>
              <w:spacing w:before="240" w:after="240"/>
              <w:ind w:left="720" w:firstLine="0"/>
            </w:pPr>
            <w:r>
              <w:rPr>
                <w:rtl w:val="0"/>
              </w:rPr>
              <w:t>224x224x32</w:t>
            </w:r>
          </w:p>
        </w:tc>
        <w:tc>
          <w:tcPr>
            <w:tcBorders>
              <w:top w:val="nil"/>
              <w:left w:val="nil"/>
              <w:bottom w:val="nil"/>
              <w:right w:val="nil"/>
            </w:tcBorders>
            <w:tcMar>
              <w:top w:w="100" w:type="dxa"/>
              <w:left w:w="100" w:type="dxa"/>
              <w:bottom w:w="100" w:type="dxa"/>
              <w:right w:w="100" w:type="dxa"/>
            </w:tcMar>
            <w:vAlign w:val="top"/>
          </w:tcPr>
          <w:p w14:paraId="0000012B">
            <w:pPr>
              <w:spacing w:before="240" w:after="240"/>
              <w:ind w:left="720" w:firstLine="0"/>
            </w:pPr>
            <w:r>
              <w:rPr>
                <w:rtl w:val="0"/>
              </w:rPr>
              <w:t>ReLU</w:t>
            </w:r>
          </w:p>
        </w:tc>
        <w:tc>
          <w:tcPr>
            <w:tcBorders>
              <w:top w:val="nil"/>
              <w:left w:val="nil"/>
              <w:bottom w:val="nil"/>
              <w:right w:val="nil"/>
            </w:tcBorders>
            <w:tcMar>
              <w:top w:w="100" w:type="dxa"/>
              <w:left w:w="100" w:type="dxa"/>
              <w:bottom w:w="100" w:type="dxa"/>
              <w:right w:w="100" w:type="dxa"/>
            </w:tcMar>
            <w:vAlign w:val="top"/>
          </w:tcPr>
          <w:p w14:paraId="0000012C">
            <w:pPr>
              <w:spacing w:before="240" w:after="240"/>
              <w:ind w:left="720" w:firstLine="0"/>
            </w:pPr>
            <w:r>
              <w:rPr>
                <w:rtl w:val="0"/>
              </w:rPr>
              <w:t>Feature Extraction</w:t>
            </w:r>
          </w:p>
        </w:tc>
      </w:tr>
      <w:tr w14:paraId="7C7D777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12D">
            <w:pPr>
              <w:spacing w:before="240" w:after="240"/>
              <w:ind w:left="720" w:firstLine="0"/>
            </w:pPr>
            <w:r>
              <w:rPr>
                <w:rtl w:val="0"/>
              </w:rPr>
              <w:t>MaxPooling2D</w:t>
            </w:r>
          </w:p>
        </w:tc>
        <w:tc>
          <w:tcPr>
            <w:tcBorders>
              <w:top w:val="nil"/>
              <w:left w:val="nil"/>
              <w:bottom w:val="nil"/>
              <w:right w:val="nil"/>
            </w:tcBorders>
            <w:tcMar>
              <w:top w:w="100" w:type="dxa"/>
              <w:left w:w="100" w:type="dxa"/>
              <w:bottom w:w="100" w:type="dxa"/>
              <w:right w:w="100" w:type="dxa"/>
            </w:tcMar>
            <w:vAlign w:val="top"/>
          </w:tcPr>
          <w:p w14:paraId="0000012E">
            <w:pPr>
              <w:spacing w:before="240" w:after="240"/>
              <w:ind w:left="720" w:firstLine="0"/>
            </w:pPr>
            <w:r>
              <w:rPr>
                <w:rtl w:val="0"/>
              </w:rPr>
              <w:t>112x112x32</w:t>
            </w:r>
          </w:p>
        </w:tc>
        <w:tc>
          <w:tcPr>
            <w:tcBorders>
              <w:top w:val="nil"/>
              <w:left w:val="nil"/>
              <w:bottom w:val="nil"/>
              <w:right w:val="nil"/>
            </w:tcBorders>
            <w:tcMar>
              <w:top w:w="100" w:type="dxa"/>
              <w:left w:w="100" w:type="dxa"/>
              <w:bottom w:w="100" w:type="dxa"/>
              <w:right w:w="100" w:type="dxa"/>
            </w:tcMar>
            <w:vAlign w:val="top"/>
          </w:tcPr>
          <w:p w14:paraId="0000012F">
            <w:pPr>
              <w:spacing w:before="240" w:after="240"/>
              <w:ind w:left="720" w:firstLine="0"/>
            </w:pPr>
            <w:r>
              <w:rPr>
                <w:rtl w:val="0"/>
              </w:rPr>
              <w:t>-</w:t>
            </w:r>
          </w:p>
        </w:tc>
        <w:tc>
          <w:tcPr>
            <w:tcBorders>
              <w:top w:val="nil"/>
              <w:left w:val="nil"/>
              <w:bottom w:val="nil"/>
              <w:right w:val="nil"/>
            </w:tcBorders>
            <w:tcMar>
              <w:top w:w="100" w:type="dxa"/>
              <w:left w:w="100" w:type="dxa"/>
              <w:bottom w:w="100" w:type="dxa"/>
              <w:right w:w="100" w:type="dxa"/>
            </w:tcMar>
            <w:vAlign w:val="top"/>
          </w:tcPr>
          <w:p w14:paraId="00000130">
            <w:pPr>
              <w:spacing w:before="240" w:after="240"/>
              <w:ind w:left="720" w:firstLine="0"/>
            </w:pPr>
            <w:r>
              <w:rPr>
                <w:rtl w:val="0"/>
              </w:rPr>
              <w:t>Dimensionality Reduction</w:t>
            </w:r>
          </w:p>
        </w:tc>
      </w:tr>
      <w:tr w14:paraId="468C212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131">
            <w:pPr>
              <w:spacing w:before="240" w:after="240"/>
              <w:ind w:left="720" w:firstLine="0"/>
            </w:pPr>
            <w:r>
              <w:rPr>
                <w:rtl w:val="0"/>
              </w:rPr>
              <w:t>Conv2D</w:t>
            </w:r>
          </w:p>
        </w:tc>
        <w:tc>
          <w:tcPr>
            <w:tcBorders>
              <w:top w:val="nil"/>
              <w:left w:val="nil"/>
              <w:bottom w:val="nil"/>
              <w:right w:val="nil"/>
            </w:tcBorders>
            <w:tcMar>
              <w:top w:w="100" w:type="dxa"/>
              <w:left w:w="100" w:type="dxa"/>
              <w:bottom w:w="100" w:type="dxa"/>
              <w:right w:w="100" w:type="dxa"/>
            </w:tcMar>
            <w:vAlign w:val="top"/>
          </w:tcPr>
          <w:p w14:paraId="00000132">
            <w:pPr>
              <w:spacing w:before="240" w:after="240"/>
              <w:ind w:left="720" w:firstLine="0"/>
            </w:pPr>
            <w:r>
              <w:rPr>
                <w:rtl w:val="0"/>
              </w:rPr>
              <w:t>112x112x64</w:t>
            </w:r>
          </w:p>
        </w:tc>
        <w:tc>
          <w:tcPr>
            <w:tcBorders>
              <w:top w:val="nil"/>
              <w:left w:val="nil"/>
              <w:bottom w:val="nil"/>
              <w:right w:val="nil"/>
            </w:tcBorders>
            <w:tcMar>
              <w:top w:w="100" w:type="dxa"/>
              <w:left w:w="100" w:type="dxa"/>
              <w:bottom w:w="100" w:type="dxa"/>
              <w:right w:w="100" w:type="dxa"/>
            </w:tcMar>
            <w:vAlign w:val="top"/>
          </w:tcPr>
          <w:p w14:paraId="00000133">
            <w:pPr>
              <w:spacing w:before="240" w:after="240"/>
              <w:ind w:left="720" w:firstLine="0"/>
            </w:pPr>
            <w:r>
              <w:rPr>
                <w:rtl w:val="0"/>
              </w:rPr>
              <w:t>ReLU</w:t>
            </w:r>
          </w:p>
        </w:tc>
        <w:tc>
          <w:tcPr>
            <w:tcBorders>
              <w:top w:val="nil"/>
              <w:left w:val="nil"/>
              <w:bottom w:val="nil"/>
              <w:right w:val="nil"/>
            </w:tcBorders>
            <w:tcMar>
              <w:top w:w="100" w:type="dxa"/>
              <w:left w:w="100" w:type="dxa"/>
              <w:bottom w:w="100" w:type="dxa"/>
              <w:right w:w="100" w:type="dxa"/>
            </w:tcMar>
            <w:vAlign w:val="top"/>
          </w:tcPr>
          <w:p w14:paraId="00000134">
            <w:pPr>
              <w:spacing w:before="240" w:after="240"/>
              <w:ind w:left="720" w:firstLine="0"/>
            </w:pPr>
            <w:r>
              <w:rPr>
                <w:rtl w:val="0"/>
              </w:rPr>
              <w:t>More Features</w:t>
            </w:r>
          </w:p>
        </w:tc>
      </w:tr>
      <w:tr w14:paraId="10E2610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135">
            <w:pPr>
              <w:spacing w:before="240" w:after="240"/>
              <w:ind w:left="720" w:firstLine="0"/>
            </w:pPr>
            <w:r>
              <w:rPr>
                <w:rtl w:val="0"/>
              </w:rPr>
              <w:t>MaxPooling2D</w:t>
            </w:r>
          </w:p>
        </w:tc>
        <w:tc>
          <w:tcPr>
            <w:tcBorders>
              <w:top w:val="nil"/>
              <w:left w:val="nil"/>
              <w:bottom w:val="nil"/>
              <w:right w:val="nil"/>
            </w:tcBorders>
            <w:tcMar>
              <w:top w:w="100" w:type="dxa"/>
              <w:left w:w="100" w:type="dxa"/>
              <w:bottom w:w="100" w:type="dxa"/>
              <w:right w:w="100" w:type="dxa"/>
            </w:tcMar>
            <w:vAlign w:val="top"/>
          </w:tcPr>
          <w:p w14:paraId="00000136">
            <w:pPr>
              <w:spacing w:before="240" w:after="240"/>
              <w:ind w:left="720" w:firstLine="0"/>
            </w:pPr>
            <w:r>
              <w:rPr>
                <w:rtl w:val="0"/>
              </w:rPr>
              <w:t>56x56x64</w:t>
            </w:r>
          </w:p>
        </w:tc>
        <w:tc>
          <w:tcPr>
            <w:tcBorders>
              <w:top w:val="nil"/>
              <w:left w:val="nil"/>
              <w:bottom w:val="nil"/>
              <w:right w:val="nil"/>
            </w:tcBorders>
            <w:tcMar>
              <w:top w:w="100" w:type="dxa"/>
              <w:left w:w="100" w:type="dxa"/>
              <w:bottom w:w="100" w:type="dxa"/>
              <w:right w:w="100" w:type="dxa"/>
            </w:tcMar>
            <w:vAlign w:val="top"/>
          </w:tcPr>
          <w:p w14:paraId="00000137">
            <w:pPr>
              <w:spacing w:before="240" w:after="240"/>
              <w:ind w:left="720" w:firstLine="0"/>
            </w:pPr>
            <w:r>
              <w:rPr>
                <w:rtl w:val="0"/>
              </w:rPr>
              <w:t>-</w:t>
            </w:r>
          </w:p>
        </w:tc>
        <w:tc>
          <w:tcPr>
            <w:tcBorders>
              <w:top w:val="nil"/>
              <w:left w:val="nil"/>
              <w:bottom w:val="nil"/>
              <w:right w:val="nil"/>
            </w:tcBorders>
            <w:tcMar>
              <w:top w:w="100" w:type="dxa"/>
              <w:left w:w="100" w:type="dxa"/>
              <w:bottom w:w="100" w:type="dxa"/>
              <w:right w:w="100" w:type="dxa"/>
            </w:tcMar>
            <w:vAlign w:val="top"/>
          </w:tcPr>
          <w:p w14:paraId="00000138">
            <w:pPr>
              <w:spacing w:before="240" w:after="240"/>
              <w:ind w:left="720" w:firstLine="0"/>
            </w:pPr>
            <w:r>
              <w:rPr>
                <w:rtl w:val="0"/>
              </w:rPr>
              <w:t>-</w:t>
            </w:r>
          </w:p>
        </w:tc>
      </w:tr>
      <w:tr w14:paraId="0661B05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139">
            <w:pPr>
              <w:spacing w:before="240" w:after="240"/>
              <w:ind w:left="720" w:firstLine="0"/>
            </w:pPr>
            <w:r>
              <w:rPr>
                <w:rtl w:val="0"/>
              </w:rPr>
              <w:t>Flatten</w:t>
            </w:r>
          </w:p>
        </w:tc>
        <w:tc>
          <w:tcPr>
            <w:tcBorders>
              <w:top w:val="nil"/>
              <w:left w:val="nil"/>
              <w:bottom w:val="nil"/>
              <w:right w:val="nil"/>
            </w:tcBorders>
            <w:tcMar>
              <w:top w:w="100" w:type="dxa"/>
              <w:left w:w="100" w:type="dxa"/>
              <w:bottom w:w="100" w:type="dxa"/>
              <w:right w:w="100" w:type="dxa"/>
            </w:tcMar>
            <w:vAlign w:val="top"/>
          </w:tcPr>
          <w:p w14:paraId="0000013A">
            <w:pPr>
              <w:spacing w:before="240" w:after="240"/>
              <w:ind w:left="720" w:firstLine="0"/>
            </w:pPr>
            <w:r>
              <w:rPr>
                <w:rtl w:val="0"/>
              </w:rPr>
              <w:t>200704</w:t>
            </w:r>
          </w:p>
        </w:tc>
        <w:tc>
          <w:tcPr>
            <w:tcBorders>
              <w:top w:val="nil"/>
              <w:left w:val="nil"/>
              <w:bottom w:val="nil"/>
              <w:right w:val="nil"/>
            </w:tcBorders>
            <w:tcMar>
              <w:top w:w="100" w:type="dxa"/>
              <w:left w:w="100" w:type="dxa"/>
              <w:bottom w:w="100" w:type="dxa"/>
              <w:right w:w="100" w:type="dxa"/>
            </w:tcMar>
            <w:vAlign w:val="top"/>
          </w:tcPr>
          <w:p w14:paraId="0000013B">
            <w:pPr>
              <w:spacing w:before="240" w:after="240"/>
              <w:ind w:left="720" w:firstLine="0"/>
            </w:pPr>
            <w:r>
              <w:rPr>
                <w:rtl w:val="0"/>
              </w:rPr>
              <w:t>-</w:t>
            </w:r>
          </w:p>
        </w:tc>
        <w:tc>
          <w:tcPr>
            <w:tcBorders>
              <w:top w:val="nil"/>
              <w:left w:val="nil"/>
              <w:bottom w:val="nil"/>
              <w:right w:val="nil"/>
            </w:tcBorders>
            <w:tcMar>
              <w:top w:w="100" w:type="dxa"/>
              <w:left w:w="100" w:type="dxa"/>
              <w:bottom w:w="100" w:type="dxa"/>
              <w:right w:w="100" w:type="dxa"/>
            </w:tcMar>
            <w:vAlign w:val="top"/>
          </w:tcPr>
          <w:p w14:paraId="0000013C">
            <w:pPr>
              <w:spacing w:before="240" w:after="240"/>
              <w:ind w:left="720" w:firstLine="0"/>
            </w:pPr>
            <w:r>
              <w:rPr>
                <w:rtl w:val="0"/>
              </w:rPr>
              <w:t>Convert to 1D</w:t>
            </w:r>
          </w:p>
        </w:tc>
      </w:tr>
      <w:tr w14:paraId="22AB18C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13D">
            <w:pPr>
              <w:spacing w:before="240" w:after="240"/>
              <w:ind w:left="720" w:firstLine="0"/>
            </w:pPr>
            <w:r>
              <w:rPr>
                <w:rtl w:val="0"/>
              </w:rPr>
              <w:t>Dense</w:t>
            </w:r>
          </w:p>
        </w:tc>
        <w:tc>
          <w:tcPr>
            <w:tcBorders>
              <w:top w:val="nil"/>
              <w:left w:val="nil"/>
              <w:bottom w:val="nil"/>
              <w:right w:val="nil"/>
            </w:tcBorders>
            <w:tcMar>
              <w:top w:w="100" w:type="dxa"/>
              <w:left w:w="100" w:type="dxa"/>
              <w:bottom w:w="100" w:type="dxa"/>
              <w:right w:w="100" w:type="dxa"/>
            </w:tcMar>
            <w:vAlign w:val="top"/>
          </w:tcPr>
          <w:p w14:paraId="0000013E">
            <w:pPr>
              <w:spacing w:before="240" w:after="240"/>
              <w:ind w:left="720" w:firstLine="0"/>
            </w:pPr>
            <w:r>
              <w:rPr>
                <w:rtl w:val="0"/>
              </w:rPr>
              <w:t>128</w:t>
            </w:r>
          </w:p>
        </w:tc>
        <w:tc>
          <w:tcPr>
            <w:tcBorders>
              <w:top w:val="nil"/>
              <w:left w:val="nil"/>
              <w:bottom w:val="nil"/>
              <w:right w:val="nil"/>
            </w:tcBorders>
            <w:tcMar>
              <w:top w:w="100" w:type="dxa"/>
              <w:left w:w="100" w:type="dxa"/>
              <w:bottom w:w="100" w:type="dxa"/>
              <w:right w:w="100" w:type="dxa"/>
            </w:tcMar>
            <w:vAlign w:val="top"/>
          </w:tcPr>
          <w:p w14:paraId="0000013F">
            <w:pPr>
              <w:spacing w:before="240" w:after="240"/>
              <w:ind w:left="720" w:firstLine="0"/>
            </w:pPr>
            <w:r>
              <w:rPr>
                <w:rtl w:val="0"/>
              </w:rPr>
              <w:t>ReLU</w:t>
            </w:r>
          </w:p>
        </w:tc>
        <w:tc>
          <w:tcPr>
            <w:tcBorders>
              <w:top w:val="nil"/>
              <w:left w:val="nil"/>
              <w:bottom w:val="nil"/>
              <w:right w:val="nil"/>
            </w:tcBorders>
            <w:tcMar>
              <w:top w:w="100" w:type="dxa"/>
              <w:left w:w="100" w:type="dxa"/>
              <w:bottom w:w="100" w:type="dxa"/>
              <w:right w:w="100" w:type="dxa"/>
            </w:tcMar>
            <w:vAlign w:val="top"/>
          </w:tcPr>
          <w:p w14:paraId="00000140">
            <w:pPr>
              <w:spacing w:before="240" w:after="240"/>
              <w:ind w:left="720" w:firstLine="0"/>
            </w:pPr>
            <w:r>
              <w:rPr>
                <w:rtl w:val="0"/>
              </w:rPr>
              <w:t>Fully Connected Layer</w:t>
            </w:r>
          </w:p>
        </w:tc>
      </w:tr>
      <w:tr w14:paraId="7755306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141">
            <w:pPr>
              <w:spacing w:before="240" w:after="240"/>
              <w:ind w:left="720" w:firstLine="0"/>
            </w:pPr>
            <w:r>
              <w:rPr>
                <w:rtl w:val="0"/>
              </w:rPr>
              <w:t>Output Dense</w:t>
            </w:r>
          </w:p>
        </w:tc>
        <w:tc>
          <w:tcPr>
            <w:tcBorders>
              <w:top w:val="nil"/>
              <w:left w:val="nil"/>
              <w:bottom w:val="nil"/>
              <w:right w:val="nil"/>
            </w:tcBorders>
            <w:tcMar>
              <w:top w:w="100" w:type="dxa"/>
              <w:left w:w="100" w:type="dxa"/>
              <w:bottom w:w="100" w:type="dxa"/>
              <w:right w:w="100" w:type="dxa"/>
            </w:tcMar>
            <w:vAlign w:val="top"/>
          </w:tcPr>
          <w:p w14:paraId="00000142">
            <w:pPr>
              <w:spacing w:before="240" w:after="240"/>
              <w:ind w:left="720" w:firstLine="0"/>
            </w:pPr>
            <w:r>
              <w:rPr>
                <w:rtl w:val="0"/>
              </w:rPr>
              <w:t>4</w:t>
            </w:r>
          </w:p>
        </w:tc>
        <w:tc>
          <w:tcPr>
            <w:tcBorders>
              <w:top w:val="nil"/>
              <w:left w:val="nil"/>
              <w:bottom w:val="nil"/>
              <w:right w:val="nil"/>
            </w:tcBorders>
            <w:tcMar>
              <w:top w:w="100" w:type="dxa"/>
              <w:left w:w="100" w:type="dxa"/>
              <w:bottom w:w="100" w:type="dxa"/>
              <w:right w:w="100" w:type="dxa"/>
            </w:tcMar>
            <w:vAlign w:val="top"/>
          </w:tcPr>
          <w:p w14:paraId="00000143">
            <w:pPr>
              <w:spacing w:before="240" w:after="240"/>
              <w:ind w:left="720" w:firstLine="0"/>
            </w:pPr>
            <w:r>
              <w:rPr>
                <w:rtl w:val="0"/>
              </w:rPr>
              <w:t>Softmax</w:t>
            </w:r>
          </w:p>
        </w:tc>
        <w:tc>
          <w:tcPr>
            <w:tcBorders>
              <w:top w:val="nil"/>
              <w:left w:val="nil"/>
              <w:bottom w:val="nil"/>
              <w:right w:val="nil"/>
            </w:tcBorders>
            <w:tcMar>
              <w:top w:w="100" w:type="dxa"/>
              <w:left w:w="100" w:type="dxa"/>
              <w:bottom w:w="100" w:type="dxa"/>
              <w:right w:w="100" w:type="dxa"/>
            </w:tcMar>
            <w:vAlign w:val="top"/>
          </w:tcPr>
          <w:p w14:paraId="00000144">
            <w:pPr>
              <w:spacing w:before="240" w:after="240"/>
              <w:ind w:left="720" w:firstLine="0"/>
            </w:pPr>
            <w:r>
              <w:rPr>
                <w:rtl w:val="0"/>
              </w:rPr>
              <w:t>Classification Layer</w:t>
            </w:r>
          </w:p>
        </w:tc>
      </w:tr>
    </w:tbl>
    <w:p w14:paraId="3153BC83">
      <w:pPr>
        <w:spacing w:before="240" w:after="240"/>
        <w:ind w:left="0" w:firstLine="0"/>
        <w:rPr>
          <w:rtl w:val="0"/>
        </w:rPr>
      </w:pPr>
    </w:p>
    <w:p w14:paraId="00000145">
      <w:pPr>
        <w:spacing w:before="240" w:after="240"/>
        <w:ind w:left="0" w:firstLine="0"/>
      </w:pPr>
      <w:r>
        <w:rPr>
          <w:rtl w:val="0"/>
        </w:rPr>
        <w:t>Diagram</w:t>
      </w:r>
    </w:p>
    <w:p w14:paraId="00000146">
      <w:pPr>
        <w:spacing w:before="240" w:after="240"/>
      </w:pPr>
      <w:r>
        <w:rPr>
          <w:rtl w:val="0"/>
        </w:rPr>
        <w:t>Input Image (224x224x3)</w:t>
      </w:r>
    </w:p>
    <w:p w14:paraId="00000147">
      <w:pPr>
        <w:spacing w:before="240" w:after="240"/>
      </w:pPr>
      <w:r>
        <w:rPr>
          <w:rtl w:val="0"/>
        </w:rPr>
        <w:t xml:space="preserve">        │</w:t>
      </w:r>
    </w:p>
    <w:p w14:paraId="00000148">
      <w:pPr>
        <w:spacing w:before="240" w:after="240"/>
      </w:pPr>
      <w:r>
        <w:rPr>
          <w:rtl w:val="0"/>
        </w:rPr>
        <w:t xml:space="preserve">     Conv2D + ReLU</w:t>
      </w:r>
    </w:p>
    <w:p w14:paraId="00000149">
      <w:pPr>
        <w:spacing w:before="240" w:after="240"/>
      </w:pPr>
      <w:r>
        <w:rPr>
          <w:rtl w:val="0"/>
        </w:rPr>
        <w:t xml:space="preserve">        │</w:t>
      </w:r>
    </w:p>
    <w:p w14:paraId="0000014A">
      <w:pPr>
        <w:spacing w:before="240" w:after="240"/>
      </w:pPr>
      <w:r>
        <w:rPr>
          <w:rtl w:val="0"/>
        </w:rPr>
        <w:t xml:space="preserve">    MaxPooling2D</w:t>
      </w:r>
    </w:p>
    <w:p w14:paraId="0000014B">
      <w:pPr>
        <w:spacing w:before="240" w:after="240"/>
      </w:pPr>
      <w:r>
        <w:rPr>
          <w:rtl w:val="0"/>
        </w:rPr>
        <w:t xml:space="preserve">        │</w:t>
      </w:r>
    </w:p>
    <w:p w14:paraId="0000014C">
      <w:pPr>
        <w:spacing w:before="240" w:after="240"/>
      </w:pPr>
      <w:r>
        <w:rPr>
          <w:rtl w:val="0"/>
        </w:rPr>
        <w:t xml:space="preserve">     Conv2D + ReLU</w:t>
      </w:r>
    </w:p>
    <w:p w14:paraId="0000014D">
      <w:pPr>
        <w:spacing w:before="240" w:after="240"/>
      </w:pPr>
      <w:r>
        <w:rPr>
          <w:rtl w:val="0"/>
        </w:rPr>
        <w:t xml:space="preserve">        │</w:t>
      </w:r>
    </w:p>
    <w:p w14:paraId="0000014E">
      <w:pPr>
        <w:spacing w:before="240" w:after="240"/>
      </w:pPr>
      <w:r>
        <w:rPr>
          <w:rtl w:val="0"/>
        </w:rPr>
        <w:t xml:space="preserve">    MaxPooling2D</w:t>
      </w:r>
    </w:p>
    <w:p w14:paraId="0000014F">
      <w:pPr>
        <w:spacing w:before="240" w:after="240"/>
      </w:pPr>
      <w:r>
        <w:rPr>
          <w:rtl w:val="0"/>
        </w:rPr>
        <w:t xml:space="preserve">        │</w:t>
      </w:r>
    </w:p>
    <w:p w14:paraId="00000150">
      <w:pPr>
        <w:spacing w:before="240" w:after="240"/>
      </w:pPr>
      <w:r>
        <w:rPr>
          <w:rtl w:val="0"/>
        </w:rPr>
        <w:t xml:space="preserve">      Flatten</w:t>
      </w:r>
    </w:p>
    <w:p w14:paraId="00000151">
      <w:pPr>
        <w:spacing w:before="240" w:after="240"/>
      </w:pPr>
      <w:r>
        <w:rPr>
          <w:rtl w:val="0"/>
        </w:rPr>
        <w:t xml:space="preserve">        │</w:t>
      </w:r>
    </w:p>
    <w:p w14:paraId="00000152">
      <w:pPr>
        <w:spacing w:before="240" w:after="240"/>
      </w:pPr>
      <w:r>
        <w:rPr>
          <w:rtl w:val="0"/>
        </w:rPr>
        <w:t xml:space="preserve">      Dense + ReLU</w:t>
      </w:r>
    </w:p>
    <w:p w14:paraId="00000153">
      <w:pPr>
        <w:spacing w:before="240" w:after="240"/>
      </w:pPr>
      <w:r>
        <w:rPr>
          <w:rtl w:val="0"/>
        </w:rPr>
        <w:t xml:space="preserve">        │</w:t>
      </w:r>
    </w:p>
    <w:p w14:paraId="00000154">
      <w:pPr>
        <w:spacing w:before="240" w:after="240"/>
      </w:pPr>
      <w:r>
        <w:rPr>
          <w:rtl w:val="0"/>
        </w:rPr>
        <w:t xml:space="preserve">     Output Dense + Softmax</w:t>
      </w:r>
    </w:p>
    <w:p w14:paraId="00000155">
      <w:pPr>
        <w:widowControl w:val="0"/>
        <w:spacing w:before="246" w:line="240" w:lineRule="auto"/>
        <w:ind w:left="22" w:firstLine="0"/>
        <w:rPr>
          <w:sz w:val="28"/>
          <w:szCs w:val="28"/>
        </w:rPr>
      </w:pPr>
      <w:r>
        <w:rPr>
          <w:sz w:val="28"/>
          <w:szCs w:val="28"/>
          <w:rtl w:val="0"/>
        </w:rPr>
        <w:t>. App</w:t>
      </w:r>
    </w:p>
    <w:p w14:paraId="00000156">
      <w:pPr>
        <w:widowControl w:val="0"/>
        <w:spacing w:before="246" w:line="240" w:lineRule="auto"/>
        <w:ind w:left="22" w:firstLine="0"/>
        <w:rPr>
          <w:sz w:val="28"/>
          <w:szCs w:val="28"/>
        </w:rPr>
      </w:pPr>
    </w:p>
    <w:p w14:paraId="0ED4B518">
      <w:pPr>
        <w:widowControl w:val="0"/>
        <w:spacing w:before="246" w:line="240" w:lineRule="auto"/>
        <w:ind w:left="22" w:firstLine="0"/>
        <w:rPr>
          <w:sz w:val="28"/>
          <w:szCs w:val="28"/>
          <w:rtl w:val="0"/>
        </w:rPr>
      </w:pPr>
    </w:p>
    <w:p w14:paraId="00000157">
      <w:pPr>
        <w:widowControl w:val="0"/>
        <w:spacing w:before="246" w:line="240" w:lineRule="auto"/>
        <w:ind w:left="22" w:firstLine="0"/>
        <w:rPr>
          <w:sz w:val="28"/>
          <w:szCs w:val="28"/>
        </w:rPr>
      </w:pPr>
      <w:r>
        <w:rPr>
          <w:sz w:val="28"/>
          <w:szCs w:val="28"/>
          <w:rtl w:val="0"/>
        </w:rPr>
        <w:t>5.5 Training Process</w:t>
      </w:r>
    </w:p>
    <w:p w14:paraId="00000158">
      <w:pPr>
        <w:widowControl w:val="0"/>
        <w:spacing w:before="246" w:line="240" w:lineRule="auto"/>
        <w:ind w:left="22" w:firstLine="0"/>
        <w:rPr>
          <w:sz w:val="28"/>
          <w:szCs w:val="28"/>
        </w:rPr>
      </w:pPr>
      <w:r>
        <w:rPr>
          <w:sz w:val="28"/>
          <w:szCs w:val="28"/>
          <w:rtl w:val="0"/>
        </w:rPr>
        <w:t xml:space="preserve">The training process teaches the CNN model to recognize facial and skin patterns, enabling it to classify images into four categories: </w:t>
      </w:r>
      <w:r>
        <w:rPr>
          <w:rFonts w:ascii="Roboto Mono" w:hAnsi="Roboto Mono" w:eastAsia="Roboto Mono" w:cs="Roboto Mono"/>
          <w:color w:val="188038"/>
          <w:sz w:val="28"/>
          <w:szCs w:val="28"/>
          <w:rtl w:val="0"/>
        </w:rPr>
        <w:t>clear_skin</w:t>
      </w:r>
      <w:r>
        <w:rPr>
          <w:sz w:val="28"/>
          <w:szCs w:val="28"/>
          <w:rtl w:val="0"/>
        </w:rPr>
        <w:t xml:space="preserve">, </w:t>
      </w:r>
      <w:r>
        <w:rPr>
          <w:rFonts w:ascii="Roboto Mono" w:hAnsi="Roboto Mono" w:eastAsia="Roboto Mono" w:cs="Roboto Mono"/>
          <w:color w:val="188038"/>
          <w:sz w:val="28"/>
          <w:szCs w:val="28"/>
          <w:rtl w:val="0"/>
        </w:rPr>
        <w:t>dark_spots</w:t>
      </w:r>
      <w:r>
        <w:rPr>
          <w:sz w:val="28"/>
          <w:szCs w:val="28"/>
          <w:rtl w:val="0"/>
        </w:rPr>
        <w:t xml:space="preserve">, </w:t>
      </w:r>
      <w:r>
        <w:rPr>
          <w:rFonts w:ascii="Roboto Mono" w:hAnsi="Roboto Mono" w:eastAsia="Roboto Mono" w:cs="Roboto Mono"/>
          <w:color w:val="188038"/>
          <w:sz w:val="28"/>
          <w:szCs w:val="28"/>
          <w:rtl w:val="0"/>
        </w:rPr>
        <w:t>puffy_eyes</w:t>
      </w:r>
      <w:r>
        <w:rPr>
          <w:sz w:val="28"/>
          <w:szCs w:val="28"/>
          <w:rtl w:val="0"/>
        </w:rPr>
        <w:t xml:space="preserve">, and </w:t>
      </w:r>
      <w:r>
        <w:rPr>
          <w:rFonts w:ascii="Roboto Mono" w:hAnsi="Roboto Mono" w:eastAsia="Roboto Mono" w:cs="Roboto Mono"/>
          <w:color w:val="188038"/>
          <w:sz w:val="28"/>
          <w:szCs w:val="28"/>
          <w:rtl w:val="0"/>
        </w:rPr>
        <w:t>wrinkles</w:t>
      </w:r>
      <w:r>
        <w:rPr>
          <w:sz w:val="28"/>
          <w:szCs w:val="28"/>
          <w:rtl w:val="0"/>
        </w:rPr>
        <w:t>. During training, the model adjusts its internal parameters (weights and biases) to minimize error and improve accuracy.</w:t>
      </w:r>
    </w:p>
    <w:p w14:paraId="00000159">
      <w:pPr>
        <w:widowControl w:val="0"/>
        <w:spacing w:before="240" w:after="240" w:line="240" w:lineRule="auto"/>
        <w:rPr>
          <w:b/>
          <w:bCs/>
          <w:sz w:val="28"/>
          <w:szCs w:val="28"/>
          <w:rtl w:val="0"/>
        </w:rPr>
      </w:pPr>
      <w:r>
        <w:rPr>
          <w:b/>
          <w:bCs/>
          <w:sz w:val="28"/>
          <w:szCs w:val="28"/>
          <w:rtl w:val="0"/>
        </w:rPr>
        <w:t>Steps Followed:</w:t>
      </w:r>
    </w:p>
    <w:p w14:paraId="5E9ACE0F">
      <w:pPr>
        <w:widowControl w:val="0"/>
        <w:spacing w:before="240" w:after="240" w:line="240" w:lineRule="auto"/>
        <w:rPr>
          <w:b/>
          <w:bCs/>
          <w:sz w:val="28"/>
          <w:szCs w:val="28"/>
          <w:rtl w:val="0"/>
        </w:rPr>
      </w:pPr>
    </w:p>
    <w:p w14:paraId="0000015A">
      <w:pPr>
        <w:widowControl w:val="0"/>
        <w:numPr>
          <w:ilvl w:val="0"/>
          <w:numId w:val="18"/>
        </w:numPr>
        <w:spacing w:before="240" w:after="0" w:afterAutospacing="0" w:line="240" w:lineRule="auto"/>
        <w:ind w:left="720" w:hanging="360"/>
        <w:rPr>
          <w:sz w:val="28"/>
          <w:szCs w:val="28"/>
        </w:rPr>
      </w:pPr>
      <w:r>
        <w:rPr>
          <w:b/>
          <w:bCs/>
          <w:sz w:val="28"/>
          <w:szCs w:val="28"/>
          <w:rtl w:val="0"/>
        </w:rPr>
        <w:t>Data Preparation:</w:t>
      </w:r>
      <w:r>
        <w:rPr>
          <w:b/>
          <w:bCs/>
          <w:sz w:val="28"/>
          <w:szCs w:val="28"/>
          <w:rtl w:val="0"/>
        </w:rPr>
        <w:br w:type="textWrapping"/>
      </w:r>
    </w:p>
    <w:p w14:paraId="0000015B">
      <w:pPr>
        <w:widowControl w:val="0"/>
        <w:numPr>
          <w:ilvl w:val="1"/>
          <w:numId w:val="18"/>
        </w:numPr>
        <w:spacing w:before="0" w:beforeAutospacing="0" w:after="0" w:afterAutospacing="0" w:line="240" w:lineRule="auto"/>
        <w:ind w:left="1440" w:hanging="360"/>
        <w:rPr>
          <w:sz w:val="28"/>
          <w:szCs w:val="28"/>
        </w:rPr>
      </w:pPr>
      <w:r>
        <w:rPr>
          <w:sz w:val="28"/>
          <w:szCs w:val="28"/>
          <w:rtl w:val="0"/>
        </w:rPr>
        <w:t>The preprocessed dataset was split into:</w:t>
      </w:r>
      <w:r>
        <w:rPr>
          <w:sz w:val="28"/>
          <w:szCs w:val="28"/>
          <w:rtl w:val="0"/>
        </w:rPr>
        <w:br w:type="textWrapping"/>
      </w:r>
    </w:p>
    <w:p w14:paraId="0000015C">
      <w:pPr>
        <w:widowControl w:val="0"/>
        <w:numPr>
          <w:ilvl w:val="2"/>
          <w:numId w:val="18"/>
        </w:numPr>
        <w:spacing w:before="0" w:beforeAutospacing="0" w:after="0" w:afterAutospacing="0" w:line="240" w:lineRule="auto"/>
        <w:ind w:left="2160" w:hanging="360"/>
        <w:rPr>
          <w:sz w:val="28"/>
          <w:szCs w:val="28"/>
        </w:rPr>
      </w:pPr>
      <w:r>
        <w:rPr>
          <w:b/>
          <w:bCs/>
          <w:sz w:val="28"/>
          <w:szCs w:val="28"/>
          <w:rtl w:val="0"/>
        </w:rPr>
        <w:t>Training set:</w:t>
      </w:r>
      <w:r>
        <w:rPr>
          <w:sz w:val="28"/>
          <w:szCs w:val="28"/>
          <w:rtl w:val="0"/>
        </w:rPr>
        <w:t xml:space="preserve"> 70% of images</w:t>
      </w:r>
      <w:r>
        <w:rPr>
          <w:sz w:val="28"/>
          <w:szCs w:val="28"/>
          <w:rtl w:val="0"/>
        </w:rPr>
        <w:br w:type="textWrapping"/>
      </w:r>
    </w:p>
    <w:p w14:paraId="0000015D">
      <w:pPr>
        <w:widowControl w:val="0"/>
        <w:numPr>
          <w:ilvl w:val="2"/>
          <w:numId w:val="18"/>
        </w:numPr>
        <w:spacing w:before="0" w:beforeAutospacing="0" w:after="0" w:afterAutospacing="0" w:line="240" w:lineRule="auto"/>
        <w:ind w:left="2160" w:hanging="360"/>
        <w:rPr>
          <w:sz w:val="28"/>
          <w:szCs w:val="28"/>
        </w:rPr>
      </w:pPr>
      <w:r>
        <w:rPr>
          <w:b/>
          <w:bCs/>
          <w:sz w:val="28"/>
          <w:szCs w:val="28"/>
          <w:rtl w:val="0"/>
        </w:rPr>
        <w:t>Validation set:</w:t>
      </w:r>
      <w:r>
        <w:rPr>
          <w:sz w:val="28"/>
          <w:szCs w:val="28"/>
          <w:rtl w:val="0"/>
        </w:rPr>
        <w:t xml:space="preserve"> 20% of images</w:t>
      </w:r>
      <w:r>
        <w:rPr>
          <w:sz w:val="28"/>
          <w:szCs w:val="28"/>
          <w:rtl w:val="0"/>
        </w:rPr>
        <w:br w:type="textWrapping"/>
      </w:r>
    </w:p>
    <w:p w14:paraId="0000015E">
      <w:pPr>
        <w:widowControl w:val="0"/>
        <w:numPr>
          <w:ilvl w:val="2"/>
          <w:numId w:val="18"/>
        </w:numPr>
        <w:spacing w:before="0" w:beforeAutospacing="0" w:after="0" w:afterAutospacing="0" w:line="240" w:lineRule="auto"/>
        <w:ind w:left="2160" w:hanging="360"/>
        <w:rPr>
          <w:sz w:val="28"/>
          <w:szCs w:val="28"/>
        </w:rPr>
      </w:pPr>
      <w:r>
        <w:rPr>
          <w:b/>
          <w:bCs/>
          <w:sz w:val="28"/>
          <w:szCs w:val="28"/>
          <w:rtl w:val="0"/>
        </w:rPr>
        <w:t>Testing set:</w:t>
      </w:r>
      <w:r>
        <w:rPr>
          <w:sz w:val="28"/>
          <w:szCs w:val="28"/>
          <w:rtl w:val="0"/>
        </w:rPr>
        <w:t xml:space="preserve"> 10% of images</w:t>
      </w:r>
      <w:r>
        <w:rPr>
          <w:sz w:val="28"/>
          <w:szCs w:val="28"/>
          <w:rtl w:val="0"/>
        </w:rPr>
        <w:br w:type="textWrapping"/>
      </w:r>
    </w:p>
    <w:p w14:paraId="0000015F">
      <w:pPr>
        <w:widowControl w:val="0"/>
        <w:numPr>
          <w:ilvl w:val="1"/>
          <w:numId w:val="18"/>
        </w:numPr>
        <w:spacing w:before="0" w:beforeAutospacing="0" w:after="0" w:afterAutospacing="0" w:line="240" w:lineRule="auto"/>
        <w:ind w:left="1440" w:hanging="360"/>
        <w:rPr>
          <w:sz w:val="28"/>
          <w:szCs w:val="28"/>
        </w:rPr>
      </w:pPr>
      <w:r>
        <w:rPr>
          <w:sz w:val="28"/>
          <w:szCs w:val="28"/>
          <w:rtl w:val="0"/>
        </w:rPr>
        <w:t>This separation ensures the model is evaluated on unseen data during training.</w:t>
      </w:r>
      <w:r>
        <w:rPr>
          <w:sz w:val="28"/>
          <w:szCs w:val="28"/>
          <w:rtl w:val="0"/>
        </w:rPr>
        <w:br w:type="textWrapping"/>
      </w:r>
    </w:p>
    <w:p w14:paraId="00000160">
      <w:pPr>
        <w:widowControl w:val="0"/>
        <w:numPr>
          <w:ilvl w:val="0"/>
          <w:numId w:val="18"/>
        </w:numPr>
        <w:spacing w:before="0" w:beforeAutospacing="0" w:after="0" w:afterAutospacing="0" w:line="240" w:lineRule="auto"/>
        <w:ind w:left="720" w:hanging="360"/>
        <w:rPr>
          <w:sz w:val="28"/>
          <w:szCs w:val="28"/>
        </w:rPr>
      </w:pPr>
      <w:r>
        <w:rPr>
          <w:b/>
          <w:bCs/>
          <w:sz w:val="28"/>
          <w:szCs w:val="28"/>
          <w:rtl w:val="0"/>
        </w:rPr>
        <w:t>Data Augmentation:</w:t>
      </w:r>
      <w:r>
        <w:rPr>
          <w:b/>
          <w:bCs/>
          <w:sz w:val="28"/>
          <w:szCs w:val="28"/>
          <w:rtl w:val="0"/>
        </w:rPr>
        <w:br w:type="textWrapping"/>
      </w:r>
    </w:p>
    <w:p w14:paraId="00000161">
      <w:pPr>
        <w:widowControl w:val="0"/>
        <w:numPr>
          <w:ilvl w:val="1"/>
          <w:numId w:val="18"/>
        </w:numPr>
        <w:spacing w:before="0" w:beforeAutospacing="0" w:after="0" w:afterAutospacing="0" w:line="240" w:lineRule="auto"/>
        <w:ind w:left="1440" w:hanging="360"/>
        <w:rPr>
          <w:sz w:val="28"/>
          <w:szCs w:val="28"/>
        </w:rPr>
      </w:pPr>
      <w:r>
        <w:rPr>
          <w:sz w:val="28"/>
          <w:szCs w:val="28"/>
          <w:rtl w:val="0"/>
        </w:rPr>
        <w:t xml:space="preserve">Applied techniques include </w:t>
      </w:r>
      <w:r>
        <w:rPr>
          <w:b/>
          <w:bCs/>
          <w:sz w:val="28"/>
          <w:szCs w:val="28"/>
          <w:rtl w:val="0"/>
        </w:rPr>
        <w:t>rotation</w:t>
      </w:r>
      <w:r>
        <w:rPr>
          <w:sz w:val="28"/>
          <w:szCs w:val="28"/>
          <w:rtl w:val="0"/>
        </w:rPr>
        <w:t xml:space="preserve">, </w:t>
      </w:r>
      <w:r>
        <w:rPr>
          <w:b/>
          <w:bCs/>
          <w:sz w:val="28"/>
          <w:szCs w:val="28"/>
          <w:rtl w:val="0"/>
        </w:rPr>
        <w:t>horizontal flip</w:t>
      </w:r>
      <w:r>
        <w:rPr>
          <w:sz w:val="28"/>
          <w:szCs w:val="28"/>
          <w:rtl w:val="0"/>
        </w:rPr>
        <w:t xml:space="preserve">, </w:t>
      </w:r>
      <w:r>
        <w:rPr>
          <w:b/>
          <w:bCs/>
          <w:sz w:val="28"/>
          <w:szCs w:val="28"/>
          <w:rtl w:val="0"/>
        </w:rPr>
        <w:t>zoom</w:t>
      </w:r>
      <w:r>
        <w:rPr>
          <w:sz w:val="28"/>
          <w:szCs w:val="28"/>
          <w:rtl w:val="0"/>
        </w:rPr>
        <w:t xml:space="preserve">, </w:t>
      </w:r>
      <w:r>
        <w:rPr>
          <w:b/>
          <w:bCs/>
          <w:sz w:val="28"/>
          <w:szCs w:val="28"/>
          <w:rtl w:val="0"/>
        </w:rPr>
        <w:t>brightness adjustment</w:t>
      </w:r>
      <w:r>
        <w:rPr>
          <w:sz w:val="28"/>
          <w:szCs w:val="28"/>
          <w:rtl w:val="0"/>
        </w:rPr>
        <w:t xml:space="preserve">, and </w:t>
      </w:r>
      <w:r>
        <w:rPr>
          <w:b/>
          <w:bCs/>
          <w:sz w:val="28"/>
          <w:szCs w:val="28"/>
          <w:rtl w:val="0"/>
        </w:rPr>
        <w:t>shifting</w:t>
      </w:r>
      <w:r>
        <w:rPr>
          <w:sz w:val="28"/>
          <w:szCs w:val="28"/>
          <w:rtl w:val="0"/>
        </w:rPr>
        <w:t>.</w:t>
      </w:r>
      <w:r>
        <w:rPr>
          <w:sz w:val="28"/>
          <w:szCs w:val="28"/>
          <w:rtl w:val="0"/>
        </w:rPr>
        <w:br w:type="textWrapping"/>
      </w:r>
    </w:p>
    <w:p w14:paraId="00000162">
      <w:pPr>
        <w:widowControl w:val="0"/>
        <w:numPr>
          <w:ilvl w:val="1"/>
          <w:numId w:val="18"/>
        </w:numPr>
        <w:spacing w:before="0" w:beforeAutospacing="0" w:after="0" w:afterAutospacing="0" w:line="240" w:lineRule="auto"/>
        <w:ind w:left="1440" w:hanging="360"/>
        <w:rPr>
          <w:sz w:val="28"/>
          <w:szCs w:val="28"/>
        </w:rPr>
      </w:pPr>
      <w:r>
        <w:rPr>
          <w:sz w:val="28"/>
          <w:szCs w:val="28"/>
          <w:rtl w:val="0"/>
        </w:rPr>
        <w:t>Augmentation improves dataset diversity and prevents overfitting.</w:t>
      </w:r>
      <w:r>
        <w:rPr>
          <w:sz w:val="28"/>
          <w:szCs w:val="28"/>
          <w:rtl w:val="0"/>
        </w:rPr>
        <w:br w:type="textWrapping"/>
      </w:r>
    </w:p>
    <w:p w14:paraId="00000163">
      <w:pPr>
        <w:widowControl w:val="0"/>
        <w:numPr>
          <w:ilvl w:val="0"/>
          <w:numId w:val="18"/>
        </w:numPr>
        <w:spacing w:before="0" w:beforeAutospacing="0" w:after="0" w:afterAutospacing="0" w:line="240" w:lineRule="auto"/>
        <w:ind w:left="720" w:hanging="360"/>
        <w:rPr>
          <w:sz w:val="28"/>
          <w:szCs w:val="28"/>
        </w:rPr>
      </w:pPr>
      <w:r>
        <w:rPr>
          <w:b/>
          <w:bCs/>
          <w:sz w:val="28"/>
          <w:szCs w:val="28"/>
          <w:rtl w:val="0"/>
        </w:rPr>
        <w:t>Model Compilation:</w:t>
      </w:r>
      <w:r>
        <w:rPr>
          <w:b/>
          <w:bCs/>
          <w:sz w:val="28"/>
          <w:szCs w:val="28"/>
          <w:rtl w:val="0"/>
        </w:rPr>
        <w:br w:type="textWrapping"/>
      </w:r>
    </w:p>
    <w:p w14:paraId="00000164">
      <w:pPr>
        <w:widowControl w:val="0"/>
        <w:numPr>
          <w:ilvl w:val="1"/>
          <w:numId w:val="18"/>
        </w:numPr>
        <w:spacing w:before="0" w:beforeAutospacing="0" w:after="0" w:afterAutospacing="0" w:line="240" w:lineRule="auto"/>
        <w:ind w:left="1440" w:hanging="360"/>
        <w:rPr>
          <w:sz w:val="28"/>
          <w:szCs w:val="28"/>
        </w:rPr>
      </w:pPr>
      <w:r>
        <w:rPr>
          <w:sz w:val="28"/>
          <w:szCs w:val="28"/>
          <w:rtl w:val="0"/>
        </w:rPr>
        <w:t>The CNN model was compiled with:</w:t>
      </w:r>
      <w:r>
        <w:rPr>
          <w:sz w:val="28"/>
          <w:szCs w:val="28"/>
          <w:rtl w:val="0"/>
        </w:rPr>
        <w:br w:type="textWrapping"/>
      </w:r>
    </w:p>
    <w:p w14:paraId="00000165">
      <w:pPr>
        <w:widowControl w:val="0"/>
        <w:numPr>
          <w:ilvl w:val="2"/>
          <w:numId w:val="18"/>
        </w:numPr>
        <w:spacing w:before="0" w:beforeAutospacing="0" w:after="0" w:afterAutospacing="0" w:line="240" w:lineRule="auto"/>
        <w:ind w:left="2160" w:hanging="360"/>
        <w:rPr>
          <w:sz w:val="28"/>
          <w:szCs w:val="28"/>
        </w:rPr>
      </w:pPr>
      <w:r>
        <w:rPr>
          <w:b/>
          <w:bCs/>
          <w:sz w:val="28"/>
          <w:szCs w:val="28"/>
          <w:rtl w:val="0"/>
        </w:rPr>
        <w:t>Optimizer:</w:t>
      </w:r>
      <w:r>
        <w:rPr>
          <w:sz w:val="28"/>
          <w:szCs w:val="28"/>
          <w:rtl w:val="0"/>
        </w:rPr>
        <w:t xml:space="preserve"> Adam</w:t>
      </w:r>
      <w:r>
        <w:rPr>
          <w:sz w:val="28"/>
          <w:szCs w:val="28"/>
          <w:rtl w:val="0"/>
        </w:rPr>
        <w:br w:type="textWrapping"/>
      </w:r>
    </w:p>
    <w:p w14:paraId="00000166">
      <w:pPr>
        <w:widowControl w:val="0"/>
        <w:numPr>
          <w:ilvl w:val="2"/>
          <w:numId w:val="18"/>
        </w:numPr>
        <w:spacing w:before="0" w:beforeAutospacing="0" w:after="0" w:afterAutospacing="0" w:line="240" w:lineRule="auto"/>
        <w:ind w:left="2160" w:hanging="360"/>
        <w:rPr>
          <w:sz w:val="28"/>
          <w:szCs w:val="28"/>
        </w:rPr>
      </w:pPr>
      <w:r>
        <w:rPr>
          <w:b/>
          <w:bCs/>
          <w:sz w:val="28"/>
          <w:szCs w:val="28"/>
          <w:rtl w:val="0"/>
        </w:rPr>
        <w:t>Loss Function:</w:t>
      </w:r>
      <w:r>
        <w:rPr>
          <w:sz w:val="28"/>
          <w:szCs w:val="28"/>
          <w:rtl w:val="0"/>
        </w:rPr>
        <w:t xml:space="preserve"> Categorical Crossentropy</w:t>
      </w:r>
      <w:r>
        <w:rPr>
          <w:sz w:val="28"/>
          <w:szCs w:val="28"/>
          <w:rtl w:val="0"/>
        </w:rPr>
        <w:br w:type="textWrapping"/>
      </w:r>
    </w:p>
    <w:p w14:paraId="00000167">
      <w:pPr>
        <w:widowControl w:val="0"/>
        <w:numPr>
          <w:ilvl w:val="2"/>
          <w:numId w:val="18"/>
        </w:numPr>
        <w:spacing w:before="0" w:beforeAutospacing="0" w:after="240" w:line="240" w:lineRule="auto"/>
        <w:ind w:left="2160" w:hanging="360"/>
        <w:rPr>
          <w:sz w:val="28"/>
          <w:szCs w:val="28"/>
        </w:rPr>
      </w:pPr>
      <w:r>
        <w:rPr>
          <w:b/>
          <w:bCs/>
          <w:sz w:val="28"/>
          <w:szCs w:val="28"/>
          <w:rtl w:val="0"/>
        </w:rPr>
        <w:t>Metrics:</w:t>
      </w:r>
      <w:r>
        <w:rPr>
          <w:sz w:val="28"/>
          <w:szCs w:val="28"/>
          <w:rtl w:val="0"/>
        </w:rPr>
        <w:t xml:space="preserve"> Accuracy</w:t>
      </w:r>
    </w:p>
    <w:p w14:paraId="00000168">
      <w:pPr>
        <w:widowControl w:val="0"/>
        <w:spacing w:before="246" w:line="240" w:lineRule="auto"/>
        <w:ind w:left="22" w:firstLine="0"/>
        <w:rPr>
          <w:sz w:val="28"/>
          <w:szCs w:val="28"/>
        </w:rPr>
      </w:pPr>
    </w:p>
    <w:p w14:paraId="00000169">
      <w:pPr>
        <w:widowControl w:val="0"/>
        <w:spacing w:before="246" w:line="240" w:lineRule="auto"/>
        <w:ind w:left="22" w:firstLine="0"/>
        <w:rPr>
          <w:sz w:val="28"/>
          <w:szCs w:val="28"/>
        </w:rPr>
      </w:pPr>
      <w:r>
        <w:rPr>
          <w:sz w:val="28"/>
          <w:szCs w:val="28"/>
          <w:rtl w:val="0"/>
        </w:rPr>
        <w:t>Training-</w:t>
      </w:r>
    </w:p>
    <w:p w14:paraId="0000016A">
      <w:pPr>
        <w:widowControl w:val="0"/>
        <w:spacing w:before="246" w:line="240" w:lineRule="auto"/>
        <w:ind w:left="22" w:firstLine="0"/>
        <w:rPr>
          <w:sz w:val="28"/>
          <w:szCs w:val="28"/>
        </w:rPr>
      </w:pPr>
      <w:r>
        <w:rPr>
          <w:sz w:val="28"/>
          <w:szCs w:val="28"/>
        </w:rPr>
        <w:drawing>
          <wp:inline distT="114300" distB="114300" distL="114300" distR="114300">
            <wp:extent cx="6208395" cy="1587500"/>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1" name="image11.png"/>
                    <pic:cNvPicPr preferRelativeResize="0"/>
                  </pic:nvPicPr>
                  <pic:blipFill>
                    <a:blip r:embed="rId17"/>
                    <a:srcRect/>
                    <a:stretch>
                      <a:fillRect/>
                    </a:stretch>
                  </pic:blipFill>
                  <pic:spPr>
                    <a:xfrm>
                      <a:off x="0" y="0"/>
                      <a:ext cx="6208650" cy="1587500"/>
                    </a:xfrm>
                    <a:prstGeom prst="rect">
                      <a:avLst/>
                    </a:prstGeom>
                  </pic:spPr>
                </pic:pic>
              </a:graphicData>
            </a:graphic>
          </wp:inline>
        </w:drawing>
      </w:r>
    </w:p>
    <w:p w14:paraId="5046A41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6" w:after="0" w:line="240" w:lineRule="auto"/>
        <w:ind w:left="22" w:right="0" w:firstLine="0"/>
        <w:jc w:val="left"/>
        <w:rPr>
          <w:sz w:val="28"/>
          <w:szCs w:val="28"/>
          <w:rtl w:val="0"/>
        </w:rPr>
      </w:pPr>
    </w:p>
    <w:p w14:paraId="0000016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6" w:after="0" w:line="240" w:lineRule="auto"/>
        <w:ind w:left="22" w:right="0" w:firstLine="0"/>
        <w:jc w:val="left"/>
        <w:rPr>
          <w:sz w:val="28"/>
          <w:szCs w:val="28"/>
        </w:rPr>
      </w:pPr>
      <w:r>
        <w:rPr>
          <w:sz w:val="28"/>
          <w:szCs w:val="28"/>
          <w:rtl w:val="0"/>
        </w:rPr>
        <w:t>Accuracy-</w:t>
      </w:r>
    </w:p>
    <w:p w14:paraId="000001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6" w:after="0" w:line="240" w:lineRule="auto"/>
        <w:ind w:left="22" w:right="0" w:firstLine="0"/>
        <w:jc w:val="left"/>
        <w:rPr>
          <w:sz w:val="28"/>
          <w:szCs w:val="28"/>
        </w:rPr>
      </w:pPr>
    </w:p>
    <w:p w14:paraId="0000016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6" w:after="0" w:line="240" w:lineRule="auto"/>
        <w:ind w:left="22" w:right="0" w:firstLine="0"/>
        <w:jc w:val="left"/>
        <w:rPr>
          <w:sz w:val="28"/>
          <w:szCs w:val="28"/>
        </w:rPr>
      </w:pPr>
      <w:r>
        <w:rPr>
          <w:sz w:val="28"/>
          <w:szCs w:val="28"/>
        </w:rPr>
        <w:drawing>
          <wp:inline distT="114300" distB="114300" distL="114300" distR="114300">
            <wp:extent cx="6208395" cy="406400"/>
            <wp:effectExtent l="0" t="0" r="0" b="0"/>
            <wp:docPr id="2" name="image14.png"/>
            <wp:cNvGraphicFramePr/>
            <a:graphic xmlns:a="http://schemas.openxmlformats.org/drawingml/2006/main">
              <a:graphicData uri="http://schemas.openxmlformats.org/drawingml/2006/picture">
                <pic:pic xmlns:pic="http://schemas.openxmlformats.org/drawingml/2006/picture">
                  <pic:nvPicPr>
                    <pic:cNvPr id="2" name="image14.png"/>
                    <pic:cNvPicPr preferRelativeResize="0"/>
                  </pic:nvPicPr>
                  <pic:blipFill>
                    <a:blip r:embed="rId18"/>
                    <a:srcRect/>
                    <a:stretch>
                      <a:fillRect/>
                    </a:stretch>
                  </pic:blipFill>
                  <pic:spPr>
                    <a:xfrm>
                      <a:off x="0" y="0"/>
                      <a:ext cx="6208650" cy="406400"/>
                    </a:xfrm>
                    <a:prstGeom prst="rect">
                      <a:avLst/>
                    </a:prstGeom>
                  </pic:spPr>
                </pic:pic>
              </a:graphicData>
            </a:graphic>
          </wp:inline>
        </w:drawing>
      </w:r>
    </w:p>
    <w:p w14:paraId="0000016E">
      <w:pPr>
        <w:widowControl w:val="0"/>
        <w:spacing w:before="240" w:after="240" w:line="240" w:lineRule="auto"/>
        <w:rPr>
          <w:b/>
          <w:bCs/>
          <w:sz w:val="28"/>
          <w:szCs w:val="28"/>
        </w:rPr>
      </w:pPr>
      <w:r>
        <w:rPr>
          <w:b/>
          <w:bCs/>
          <w:sz w:val="28"/>
          <w:szCs w:val="28"/>
          <w:rtl w:val="0"/>
        </w:rPr>
        <w:t>Training Configuration:</w:t>
      </w:r>
    </w:p>
    <w:p w14:paraId="0000016F">
      <w:pPr>
        <w:widowControl w:val="0"/>
        <w:numPr>
          <w:ilvl w:val="0"/>
          <w:numId w:val="19"/>
        </w:numPr>
        <w:spacing w:before="240" w:after="0" w:afterAutospacing="0" w:line="240" w:lineRule="auto"/>
        <w:ind w:left="720" w:hanging="360"/>
        <w:rPr>
          <w:sz w:val="28"/>
          <w:szCs w:val="28"/>
        </w:rPr>
      </w:pPr>
      <w:r>
        <w:rPr>
          <w:b/>
          <w:bCs/>
          <w:sz w:val="28"/>
          <w:szCs w:val="28"/>
          <w:rtl w:val="0"/>
        </w:rPr>
        <w:t>Epochs:</w:t>
      </w:r>
      <w:r>
        <w:rPr>
          <w:sz w:val="28"/>
          <w:szCs w:val="28"/>
          <w:rtl w:val="0"/>
        </w:rPr>
        <w:t xml:space="preserve"> 50</w:t>
      </w:r>
      <w:r>
        <w:rPr>
          <w:sz w:val="28"/>
          <w:szCs w:val="28"/>
          <w:rtl w:val="0"/>
        </w:rPr>
        <w:br w:type="textWrapping"/>
      </w:r>
    </w:p>
    <w:p w14:paraId="00000170">
      <w:pPr>
        <w:widowControl w:val="0"/>
        <w:numPr>
          <w:ilvl w:val="0"/>
          <w:numId w:val="19"/>
        </w:numPr>
        <w:spacing w:before="0" w:beforeAutospacing="0" w:after="0" w:afterAutospacing="0" w:line="240" w:lineRule="auto"/>
        <w:ind w:left="720" w:hanging="360"/>
        <w:rPr>
          <w:sz w:val="28"/>
          <w:szCs w:val="28"/>
        </w:rPr>
      </w:pPr>
      <w:r>
        <w:rPr>
          <w:b/>
          <w:bCs/>
          <w:sz w:val="28"/>
          <w:szCs w:val="28"/>
          <w:rtl w:val="0"/>
        </w:rPr>
        <w:t>Batch Size:</w:t>
      </w:r>
      <w:r>
        <w:rPr>
          <w:sz w:val="28"/>
          <w:szCs w:val="28"/>
          <w:rtl w:val="0"/>
        </w:rPr>
        <w:t xml:space="preserve"> 32</w:t>
      </w:r>
      <w:r>
        <w:rPr>
          <w:sz w:val="28"/>
          <w:szCs w:val="28"/>
          <w:rtl w:val="0"/>
        </w:rPr>
        <w:br w:type="textWrapping"/>
      </w:r>
    </w:p>
    <w:p w14:paraId="00000171">
      <w:pPr>
        <w:widowControl w:val="0"/>
        <w:numPr>
          <w:ilvl w:val="0"/>
          <w:numId w:val="19"/>
        </w:numPr>
        <w:spacing w:before="0" w:beforeAutospacing="0" w:after="240" w:line="240" w:lineRule="auto"/>
        <w:ind w:left="720" w:hanging="360"/>
        <w:rPr>
          <w:sz w:val="28"/>
          <w:szCs w:val="28"/>
        </w:rPr>
      </w:pPr>
      <w:r>
        <w:rPr>
          <w:sz w:val="28"/>
          <w:szCs w:val="28"/>
          <w:rtl w:val="0"/>
        </w:rPr>
        <w:t xml:space="preserve">The model was trained using the </w:t>
      </w:r>
      <w:r>
        <w:rPr>
          <w:b/>
          <w:bCs/>
          <w:sz w:val="28"/>
          <w:szCs w:val="28"/>
          <w:rtl w:val="0"/>
        </w:rPr>
        <w:t>training set</w:t>
      </w:r>
      <w:r>
        <w:rPr>
          <w:sz w:val="28"/>
          <w:szCs w:val="28"/>
          <w:rtl w:val="0"/>
        </w:rPr>
        <w:t xml:space="preserve"> and validated on the </w:t>
      </w:r>
      <w:r>
        <w:rPr>
          <w:b/>
          <w:bCs/>
          <w:sz w:val="28"/>
          <w:szCs w:val="28"/>
          <w:rtl w:val="0"/>
        </w:rPr>
        <w:t>validation set</w:t>
      </w:r>
      <w:r>
        <w:rPr>
          <w:sz w:val="28"/>
          <w:szCs w:val="28"/>
          <w:rtl w:val="0"/>
        </w:rPr>
        <w:t xml:space="preserve"> after each epoch.</w:t>
      </w:r>
    </w:p>
    <w:p w14:paraId="000001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6" w:after="0" w:line="240" w:lineRule="auto"/>
        <w:ind w:left="22" w:right="0" w:firstLine="0"/>
        <w:jc w:val="left"/>
        <w:rPr>
          <w:sz w:val="28"/>
          <w:szCs w:val="28"/>
        </w:rPr>
      </w:pPr>
    </w:p>
    <w:p w14:paraId="000001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6" w:after="0" w:line="240" w:lineRule="auto"/>
        <w:ind w:left="22" w:right="0" w:firstLine="0"/>
        <w:jc w:val="left"/>
        <w:rPr>
          <w:sz w:val="28"/>
          <w:szCs w:val="28"/>
        </w:rPr>
      </w:pPr>
    </w:p>
    <w:p w14:paraId="000001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6" w:after="0" w:line="240" w:lineRule="auto"/>
        <w:ind w:left="22" w:right="0" w:firstLine="0"/>
        <w:jc w:val="left"/>
        <w:rPr>
          <w:sz w:val="28"/>
          <w:szCs w:val="28"/>
        </w:rPr>
      </w:pPr>
      <w:r>
        <w:rPr>
          <w:sz w:val="28"/>
          <w:szCs w:val="28"/>
          <w:rtl w:val="0"/>
        </w:rPr>
        <w:t>Plots -</w:t>
      </w:r>
    </w:p>
    <w:p w14:paraId="000001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6" w:after="0" w:line="240" w:lineRule="auto"/>
        <w:ind w:left="22" w:right="0" w:firstLine="0"/>
        <w:jc w:val="left"/>
        <w:rPr>
          <w:sz w:val="28"/>
          <w:szCs w:val="28"/>
        </w:rPr>
      </w:pPr>
      <w:r>
        <w:rPr>
          <w:sz w:val="28"/>
          <w:szCs w:val="28"/>
        </w:rPr>
        <w:drawing>
          <wp:inline distT="114300" distB="114300" distL="114300" distR="114300">
            <wp:extent cx="6208395" cy="3886200"/>
            <wp:effectExtent l="0" t="0" r="0" b="0"/>
            <wp:docPr id="12" name="image15.png"/>
            <wp:cNvGraphicFramePr/>
            <a:graphic xmlns:a="http://schemas.openxmlformats.org/drawingml/2006/main">
              <a:graphicData uri="http://schemas.openxmlformats.org/drawingml/2006/picture">
                <pic:pic xmlns:pic="http://schemas.openxmlformats.org/drawingml/2006/picture">
                  <pic:nvPicPr>
                    <pic:cNvPr id="12" name="image15.png"/>
                    <pic:cNvPicPr preferRelativeResize="0"/>
                  </pic:nvPicPr>
                  <pic:blipFill>
                    <a:blip r:embed="rId19"/>
                    <a:srcRect/>
                    <a:stretch>
                      <a:fillRect/>
                    </a:stretch>
                  </pic:blipFill>
                  <pic:spPr>
                    <a:xfrm>
                      <a:off x="0" y="0"/>
                      <a:ext cx="6208650" cy="3886200"/>
                    </a:xfrm>
                    <a:prstGeom prst="rect">
                      <a:avLst/>
                    </a:prstGeom>
                  </pic:spPr>
                </pic:pic>
              </a:graphicData>
            </a:graphic>
          </wp:inline>
        </w:drawing>
      </w:r>
    </w:p>
    <w:p w14:paraId="000001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6" w:after="0" w:line="240" w:lineRule="auto"/>
        <w:ind w:left="22" w:right="0" w:firstLine="0"/>
        <w:jc w:val="left"/>
        <w:rPr>
          <w:sz w:val="28"/>
          <w:szCs w:val="28"/>
        </w:rPr>
      </w:pPr>
      <w:r>
        <w:rPr>
          <w:sz w:val="28"/>
          <w:szCs w:val="28"/>
        </w:rPr>
        <w:drawing>
          <wp:inline distT="114300" distB="114300" distL="114300" distR="114300">
            <wp:extent cx="6208395" cy="3886200"/>
            <wp:effectExtent l="0" t="0" r="9525" b="0"/>
            <wp:docPr id="15" name="image19.png"/>
            <wp:cNvGraphicFramePr/>
            <a:graphic xmlns:a="http://schemas.openxmlformats.org/drawingml/2006/main">
              <a:graphicData uri="http://schemas.openxmlformats.org/drawingml/2006/picture">
                <pic:pic xmlns:pic="http://schemas.openxmlformats.org/drawingml/2006/picture">
                  <pic:nvPicPr>
                    <pic:cNvPr id="15" name="image19.png"/>
                    <pic:cNvPicPr preferRelativeResize="0"/>
                  </pic:nvPicPr>
                  <pic:blipFill>
                    <a:blip r:embed="rId20"/>
                    <a:srcRect/>
                    <a:stretch>
                      <a:fillRect/>
                    </a:stretch>
                  </pic:blipFill>
                  <pic:spPr>
                    <a:xfrm>
                      <a:off x="0" y="0"/>
                      <a:ext cx="6208650" cy="3886200"/>
                    </a:xfrm>
                    <a:prstGeom prst="rect">
                      <a:avLst/>
                    </a:prstGeom>
                  </pic:spPr>
                </pic:pic>
              </a:graphicData>
            </a:graphic>
          </wp:inline>
        </w:drawing>
      </w:r>
    </w:p>
    <w:p w14:paraId="00000177">
      <w:pPr>
        <w:widowControl w:val="0"/>
        <w:spacing w:before="240" w:after="240" w:line="240" w:lineRule="auto"/>
        <w:rPr>
          <w:b/>
          <w:bCs/>
          <w:sz w:val="28"/>
          <w:szCs w:val="28"/>
        </w:rPr>
      </w:pPr>
      <w:r>
        <w:rPr>
          <w:b/>
          <w:bCs/>
          <w:sz w:val="28"/>
          <w:szCs w:val="28"/>
          <w:rtl w:val="0"/>
        </w:rPr>
        <w:t>5. Training Results:</w:t>
      </w:r>
    </w:p>
    <w:p w14:paraId="00000178">
      <w:pPr>
        <w:widowControl w:val="0"/>
        <w:numPr>
          <w:ilvl w:val="0"/>
          <w:numId w:val="20"/>
        </w:numPr>
        <w:spacing w:before="240" w:after="0" w:afterAutospacing="0" w:line="240" w:lineRule="auto"/>
        <w:ind w:left="720" w:hanging="360"/>
        <w:rPr>
          <w:sz w:val="28"/>
          <w:szCs w:val="28"/>
        </w:rPr>
      </w:pPr>
      <w:r>
        <w:rPr>
          <w:b/>
          <w:bCs/>
          <w:sz w:val="28"/>
          <w:szCs w:val="28"/>
          <w:rtl w:val="0"/>
        </w:rPr>
        <w:t>Training Accuracy:</w:t>
      </w:r>
      <w:r>
        <w:rPr>
          <w:sz w:val="28"/>
          <w:szCs w:val="28"/>
          <w:rtl w:val="0"/>
        </w:rPr>
        <w:t xml:space="preserve"> 100%</w:t>
      </w:r>
      <w:r>
        <w:rPr>
          <w:sz w:val="28"/>
          <w:szCs w:val="28"/>
          <w:rtl w:val="0"/>
        </w:rPr>
        <w:br w:type="textWrapping"/>
      </w:r>
    </w:p>
    <w:p w14:paraId="00000179">
      <w:pPr>
        <w:widowControl w:val="0"/>
        <w:numPr>
          <w:ilvl w:val="0"/>
          <w:numId w:val="20"/>
        </w:numPr>
        <w:spacing w:before="0" w:beforeAutospacing="0" w:after="0" w:afterAutospacing="0" w:line="240" w:lineRule="auto"/>
        <w:ind w:left="720" w:hanging="360"/>
        <w:rPr>
          <w:sz w:val="28"/>
          <w:szCs w:val="28"/>
        </w:rPr>
      </w:pPr>
      <w:r>
        <w:rPr>
          <w:b/>
          <w:bCs/>
          <w:sz w:val="28"/>
          <w:szCs w:val="28"/>
          <w:rtl w:val="0"/>
        </w:rPr>
        <w:t>Validation Accuracy:</w:t>
      </w:r>
      <w:r>
        <w:rPr>
          <w:sz w:val="28"/>
          <w:szCs w:val="28"/>
          <w:rtl w:val="0"/>
        </w:rPr>
        <w:t xml:space="preserve"> 97.79%</w:t>
      </w:r>
      <w:r>
        <w:rPr>
          <w:sz w:val="28"/>
          <w:szCs w:val="28"/>
          <w:rtl w:val="0"/>
        </w:rPr>
        <w:br w:type="textWrapping"/>
      </w:r>
    </w:p>
    <w:p w14:paraId="0000017A">
      <w:pPr>
        <w:widowControl w:val="0"/>
        <w:numPr>
          <w:ilvl w:val="0"/>
          <w:numId w:val="20"/>
        </w:numPr>
        <w:spacing w:before="0" w:beforeAutospacing="0" w:after="0" w:afterAutospacing="0" w:line="240" w:lineRule="auto"/>
        <w:ind w:left="720" w:hanging="360"/>
        <w:rPr>
          <w:sz w:val="28"/>
          <w:szCs w:val="28"/>
        </w:rPr>
      </w:pPr>
      <w:r>
        <w:rPr>
          <w:b/>
          <w:bCs/>
          <w:sz w:val="28"/>
          <w:szCs w:val="28"/>
          <w:rtl w:val="0"/>
        </w:rPr>
        <w:t>Training Loss:</w:t>
      </w:r>
      <w:r>
        <w:rPr>
          <w:sz w:val="28"/>
          <w:szCs w:val="28"/>
          <w:rtl w:val="0"/>
        </w:rPr>
        <w:t xml:space="preserve"> 0.0020</w:t>
      </w:r>
      <w:r>
        <w:rPr>
          <w:sz w:val="28"/>
          <w:szCs w:val="28"/>
          <w:rtl w:val="0"/>
        </w:rPr>
        <w:br w:type="textWrapping"/>
      </w:r>
    </w:p>
    <w:p w14:paraId="0000017B">
      <w:pPr>
        <w:widowControl w:val="0"/>
        <w:numPr>
          <w:ilvl w:val="0"/>
          <w:numId w:val="20"/>
        </w:numPr>
        <w:spacing w:before="0" w:beforeAutospacing="0" w:after="240" w:line="240" w:lineRule="auto"/>
        <w:ind w:left="720" w:hanging="360"/>
        <w:rPr>
          <w:sz w:val="28"/>
          <w:szCs w:val="28"/>
        </w:rPr>
      </w:pPr>
      <w:r>
        <w:rPr>
          <w:b/>
          <w:bCs/>
          <w:sz w:val="28"/>
          <w:szCs w:val="28"/>
          <w:rtl w:val="0"/>
        </w:rPr>
        <w:t>Validation Loss:</w:t>
      </w:r>
      <w:r>
        <w:rPr>
          <w:sz w:val="28"/>
          <w:szCs w:val="28"/>
          <w:rtl w:val="0"/>
        </w:rPr>
        <w:t xml:space="preserve"> 0.0950</w:t>
      </w:r>
      <w:r>
        <w:rPr>
          <w:sz w:val="28"/>
          <w:szCs w:val="28"/>
          <w:rtl w:val="0"/>
        </w:rPr>
        <w:br w:type="textWrapping"/>
      </w:r>
    </w:p>
    <w:p w14:paraId="0000017C">
      <w:pPr>
        <w:widowControl w:val="0"/>
        <w:spacing w:before="240" w:after="240" w:line="240" w:lineRule="auto"/>
        <w:ind w:left="600" w:right="600" w:firstLine="0"/>
        <w:rPr>
          <w:sz w:val="28"/>
          <w:szCs w:val="28"/>
        </w:rPr>
      </w:pPr>
      <w:r>
        <w:rPr>
          <w:sz w:val="28"/>
          <w:szCs w:val="28"/>
          <w:rtl w:val="0"/>
        </w:rPr>
        <w:t>These results indicate excellent learning and strong generalization to unseen validation data.</w:t>
      </w:r>
    </w:p>
    <w:p w14:paraId="0000017D">
      <w:pPr>
        <w:widowControl w:val="0"/>
        <w:numPr>
          <w:ilvl w:val="0"/>
          <w:numId w:val="21"/>
        </w:numPr>
        <w:spacing w:before="240" w:after="240" w:line="240" w:lineRule="auto"/>
        <w:ind w:left="720" w:hanging="360"/>
        <w:rPr>
          <w:sz w:val="28"/>
          <w:szCs w:val="28"/>
        </w:rPr>
      </w:pPr>
      <w:r>
        <w:rPr>
          <w:b/>
          <w:bCs/>
          <w:sz w:val="28"/>
          <w:szCs w:val="28"/>
          <w:rtl w:val="0"/>
        </w:rPr>
        <w:t>Model Saved:</w:t>
      </w:r>
      <w:r>
        <w:rPr>
          <w:b/>
          <w:bCs/>
          <w:sz w:val="28"/>
          <w:szCs w:val="28"/>
          <w:rtl w:val="0"/>
        </w:rPr>
        <w:br w:type="textWrapping"/>
      </w:r>
      <w:r>
        <w:rPr>
          <w:sz w:val="28"/>
          <w:szCs w:val="28"/>
          <w:rtl w:val="0"/>
        </w:rPr>
        <w:t xml:space="preserve"> The trained model was saved at:</w:t>
      </w:r>
      <w:r>
        <w:rPr>
          <w:sz w:val="28"/>
          <w:szCs w:val="28"/>
          <w:rtl w:val="0"/>
        </w:rPr>
        <w:br w:type="textWrapping"/>
      </w:r>
      <w:r>
        <w:rPr>
          <w:sz w:val="28"/>
          <w:szCs w:val="28"/>
          <w:rtl w:val="0"/>
        </w:rPr>
        <w:t xml:space="preserve"> </w:t>
      </w:r>
      <w:r>
        <w:rPr>
          <w:rFonts w:ascii="Roboto Mono" w:hAnsi="Roboto Mono" w:eastAsia="Roboto Mono" w:cs="Roboto Mono"/>
          <w:color w:val="188038"/>
          <w:sz w:val="28"/>
          <w:szCs w:val="28"/>
          <w:rtl w:val="0"/>
        </w:rPr>
        <w:t>models/skin_disease_model.h5</w:t>
      </w:r>
    </w:p>
    <w:p w14:paraId="0000017F">
      <w:pPr>
        <w:widowControl w:val="0"/>
        <w:spacing w:before="246" w:line="240" w:lineRule="auto"/>
        <w:rPr>
          <w:b/>
          <w:bCs/>
          <w:sz w:val="26"/>
          <w:szCs w:val="26"/>
        </w:rPr>
      </w:pPr>
      <w:r>
        <w:rPr>
          <w:sz w:val="28"/>
          <w:szCs w:val="28"/>
          <w:rtl w:val="0"/>
        </w:rPr>
        <w:t xml:space="preserve">6. </w:t>
      </w:r>
      <w:r>
        <w:rPr>
          <w:b/>
          <w:bCs/>
          <w:sz w:val="26"/>
          <w:szCs w:val="26"/>
          <w:rtl w:val="0"/>
        </w:rPr>
        <w:t>System Architecture</w:t>
      </w:r>
    </w:p>
    <w:p w14:paraId="00000180">
      <w:pPr>
        <w:widowControl w:val="0"/>
        <w:spacing w:before="246" w:line="240" w:lineRule="auto"/>
        <w:ind w:left="22" w:firstLine="0"/>
        <w:rPr>
          <w:sz w:val="28"/>
          <w:szCs w:val="28"/>
        </w:rPr>
      </w:pPr>
      <w:r>
        <w:rPr>
          <w:b/>
          <w:bCs/>
          <w:sz w:val="28"/>
          <w:szCs w:val="28"/>
          <w:rtl w:val="0"/>
        </w:rPr>
        <w:br w:type="textWrapping"/>
      </w:r>
      <w:r>
        <w:rPr>
          <w:sz w:val="28"/>
          <w:szCs w:val="28"/>
          <w:rtl w:val="0"/>
        </w:rPr>
        <w:t xml:space="preserve"> The system architecture describes the overall structure and workflow of the DermalScan application. It shows how each module interacts to process facial images, classify skin conditions, and display results to the user through a web interface.</w:t>
      </w:r>
    </w:p>
    <w:p w14:paraId="00000181">
      <w:pPr>
        <w:widowControl w:val="0"/>
        <w:spacing w:before="223" w:line="226" w:lineRule="auto"/>
        <w:ind w:left="12" w:right="650" w:firstLine="3"/>
        <w:jc w:val="both"/>
        <w:rPr>
          <w:sz w:val="24"/>
          <w:szCs w:val="24"/>
        </w:rPr>
      </w:pPr>
      <w:r>
        <w:rPr>
          <w:sz w:val="24"/>
          <w:szCs w:val="24"/>
          <w:rtl w:val="0"/>
        </w:rPr>
        <w:t xml:space="preserve"> Overview Diagram:</w:t>
      </w:r>
    </w:p>
    <w:p w14:paraId="00000182">
      <w:pPr>
        <w:widowControl w:val="0"/>
        <w:spacing w:before="265" w:line="240" w:lineRule="auto"/>
        <w:ind w:left="1045" w:firstLine="0"/>
        <w:rPr>
          <w:sz w:val="24"/>
          <w:szCs w:val="24"/>
        </w:rPr>
      </w:pPr>
      <w:r>
        <w:rPr>
          <w:sz w:val="24"/>
          <w:szCs w:val="24"/>
          <w:rtl w:val="0"/>
        </w:rPr>
        <w:t xml:space="preserve">         ┌──────────────────┐</w:t>
      </w:r>
    </w:p>
    <w:p w14:paraId="00000183">
      <w:pPr>
        <w:widowControl w:val="0"/>
        <w:spacing w:before="265" w:line="240" w:lineRule="auto"/>
        <w:ind w:left="1045" w:firstLine="0"/>
        <w:rPr>
          <w:sz w:val="24"/>
          <w:szCs w:val="24"/>
        </w:rPr>
      </w:pPr>
      <w:r>
        <w:rPr>
          <w:sz w:val="24"/>
          <w:szCs w:val="24"/>
          <w:rtl w:val="0"/>
        </w:rPr>
        <w:t xml:space="preserve">        │   User Upload    │</w:t>
      </w:r>
    </w:p>
    <w:p w14:paraId="00000184">
      <w:pPr>
        <w:widowControl w:val="0"/>
        <w:spacing w:before="265" w:line="240" w:lineRule="auto"/>
        <w:ind w:left="1045" w:firstLine="0"/>
        <w:rPr>
          <w:sz w:val="24"/>
          <w:szCs w:val="24"/>
        </w:rPr>
      </w:pPr>
      <w:r>
        <w:rPr>
          <w:sz w:val="24"/>
          <w:szCs w:val="24"/>
          <w:rtl w:val="0"/>
        </w:rPr>
        <w:t xml:space="preserve">        │  (Web Interface) │</w:t>
      </w:r>
    </w:p>
    <w:p w14:paraId="00000185">
      <w:pPr>
        <w:widowControl w:val="0"/>
        <w:spacing w:before="265" w:line="240" w:lineRule="auto"/>
        <w:ind w:left="1045" w:firstLine="0"/>
        <w:rPr>
          <w:sz w:val="24"/>
          <w:szCs w:val="24"/>
        </w:rPr>
      </w:pPr>
      <w:r>
        <w:rPr>
          <w:sz w:val="24"/>
          <w:szCs w:val="24"/>
          <w:rtl w:val="0"/>
        </w:rPr>
        <w:t xml:space="preserve">        └────────┬─────────┘</w:t>
      </w:r>
    </w:p>
    <w:p w14:paraId="00000186">
      <w:pPr>
        <w:widowControl w:val="0"/>
        <w:spacing w:before="265" w:line="240" w:lineRule="auto"/>
        <w:ind w:left="1045" w:firstLine="0"/>
        <w:rPr>
          <w:sz w:val="24"/>
          <w:szCs w:val="24"/>
        </w:rPr>
      </w:pPr>
      <w:r>
        <w:rPr>
          <w:sz w:val="24"/>
          <w:szCs w:val="24"/>
          <w:rtl w:val="0"/>
        </w:rPr>
        <w:t xml:space="preserve">                 │</w:t>
      </w:r>
    </w:p>
    <w:p w14:paraId="00000187">
      <w:pPr>
        <w:widowControl w:val="0"/>
        <w:spacing w:before="265" w:line="240" w:lineRule="auto"/>
        <w:ind w:left="1045" w:firstLine="0"/>
        <w:rPr>
          <w:sz w:val="24"/>
          <w:szCs w:val="24"/>
        </w:rPr>
      </w:pPr>
      <w:r>
        <w:rPr>
          <w:sz w:val="24"/>
          <w:szCs w:val="24"/>
          <w:rtl w:val="0"/>
        </w:rPr>
        <w:t xml:space="preserve">                 ▼</w:t>
      </w:r>
    </w:p>
    <w:p w14:paraId="00000188">
      <w:pPr>
        <w:widowControl w:val="0"/>
        <w:spacing w:before="265" w:line="240" w:lineRule="auto"/>
        <w:ind w:left="1045" w:firstLine="0"/>
        <w:rPr>
          <w:sz w:val="24"/>
          <w:szCs w:val="24"/>
        </w:rPr>
      </w:pPr>
      <w:r>
        <w:rPr>
          <w:sz w:val="24"/>
          <w:szCs w:val="24"/>
          <w:rtl w:val="0"/>
        </w:rPr>
        <w:t xml:space="preserve">        ┌──────────────────┐</w:t>
      </w:r>
    </w:p>
    <w:p w14:paraId="00000189">
      <w:pPr>
        <w:widowControl w:val="0"/>
        <w:spacing w:before="265" w:line="240" w:lineRule="auto"/>
        <w:ind w:left="1045" w:firstLine="0"/>
        <w:rPr>
          <w:sz w:val="24"/>
          <w:szCs w:val="24"/>
        </w:rPr>
      </w:pPr>
      <w:r>
        <w:rPr>
          <w:sz w:val="24"/>
          <w:szCs w:val="24"/>
          <w:rtl w:val="0"/>
        </w:rPr>
        <w:t xml:space="preserve">        │  Face Detection  │</w:t>
      </w:r>
    </w:p>
    <w:p w14:paraId="0000018A">
      <w:pPr>
        <w:widowControl w:val="0"/>
        <w:spacing w:before="265" w:line="240" w:lineRule="auto"/>
        <w:ind w:left="1045" w:firstLine="0"/>
        <w:rPr>
          <w:sz w:val="24"/>
          <w:szCs w:val="24"/>
        </w:rPr>
      </w:pPr>
      <w:r>
        <w:rPr>
          <w:sz w:val="24"/>
          <w:szCs w:val="24"/>
          <w:rtl w:val="0"/>
        </w:rPr>
        <w:t xml:space="preserve">        │  Module          │</w:t>
      </w:r>
    </w:p>
    <w:p w14:paraId="0000018B">
      <w:pPr>
        <w:widowControl w:val="0"/>
        <w:spacing w:before="265" w:line="240" w:lineRule="auto"/>
        <w:ind w:left="1045" w:firstLine="0"/>
        <w:rPr>
          <w:sz w:val="24"/>
          <w:szCs w:val="24"/>
        </w:rPr>
      </w:pPr>
      <w:r>
        <w:rPr>
          <w:sz w:val="24"/>
          <w:szCs w:val="24"/>
          <w:rtl w:val="0"/>
        </w:rPr>
        <w:t xml:space="preserve">        └────────┬─────────┘</w:t>
      </w:r>
    </w:p>
    <w:p w14:paraId="0000018C">
      <w:pPr>
        <w:widowControl w:val="0"/>
        <w:spacing w:before="265" w:line="240" w:lineRule="auto"/>
        <w:ind w:left="1045" w:firstLine="0"/>
        <w:rPr>
          <w:sz w:val="24"/>
          <w:szCs w:val="24"/>
        </w:rPr>
      </w:pPr>
      <w:r>
        <w:rPr>
          <w:sz w:val="24"/>
          <w:szCs w:val="24"/>
          <w:rtl w:val="0"/>
        </w:rPr>
        <w:t xml:space="preserve">                 │</w:t>
      </w:r>
    </w:p>
    <w:p w14:paraId="0000018D">
      <w:pPr>
        <w:widowControl w:val="0"/>
        <w:spacing w:before="265" w:line="240" w:lineRule="auto"/>
        <w:ind w:left="1045" w:firstLine="0"/>
        <w:rPr>
          <w:sz w:val="24"/>
          <w:szCs w:val="24"/>
        </w:rPr>
      </w:pPr>
      <w:r>
        <w:rPr>
          <w:sz w:val="24"/>
          <w:szCs w:val="24"/>
          <w:rtl w:val="0"/>
        </w:rPr>
        <w:t xml:space="preserve">                 ▼</w:t>
      </w:r>
    </w:p>
    <w:p w14:paraId="0000018E">
      <w:pPr>
        <w:widowControl w:val="0"/>
        <w:spacing w:before="265" w:line="240" w:lineRule="auto"/>
        <w:ind w:left="1045" w:firstLine="0"/>
        <w:rPr>
          <w:sz w:val="24"/>
          <w:szCs w:val="24"/>
        </w:rPr>
      </w:pPr>
      <w:r>
        <w:rPr>
          <w:sz w:val="24"/>
          <w:szCs w:val="24"/>
          <w:rtl w:val="0"/>
        </w:rPr>
        <w:t xml:space="preserve">        ┌──────────────────┐</w:t>
      </w:r>
    </w:p>
    <w:p w14:paraId="0000018F">
      <w:pPr>
        <w:widowControl w:val="0"/>
        <w:spacing w:before="265" w:line="240" w:lineRule="auto"/>
        <w:ind w:left="1045" w:firstLine="0"/>
        <w:rPr>
          <w:sz w:val="24"/>
          <w:szCs w:val="24"/>
        </w:rPr>
      </w:pPr>
      <w:r>
        <w:rPr>
          <w:sz w:val="24"/>
          <w:szCs w:val="24"/>
          <w:rtl w:val="0"/>
        </w:rPr>
        <w:t xml:space="preserve">        │  Preprocessing   │</w:t>
      </w:r>
    </w:p>
    <w:p w14:paraId="00000190">
      <w:pPr>
        <w:widowControl w:val="0"/>
        <w:spacing w:before="265" w:line="240" w:lineRule="auto"/>
        <w:ind w:left="1045" w:firstLine="0"/>
        <w:rPr>
          <w:sz w:val="24"/>
          <w:szCs w:val="24"/>
        </w:rPr>
      </w:pPr>
      <w:r>
        <w:rPr>
          <w:sz w:val="24"/>
          <w:szCs w:val="24"/>
          <w:rtl w:val="0"/>
        </w:rPr>
        <w:t xml:space="preserve">        │  Module          │</w:t>
      </w:r>
    </w:p>
    <w:p w14:paraId="00000191">
      <w:pPr>
        <w:widowControl w:val="0"/>
        <w:spacing w:before="265" w:line="240" w:lineRule="auto"/>
        <w:ind w:left="1045" w:firstLine="0"/>
        <w:rPr>
          <w:sz w:val="24"/>
          <w:szCs w:val="24"/>
        </w:rPr>
      </w:pPr>
      <w:r>
        <w:rPr>
          <w:sz w:val="24"/>
          <w:szCs w:val="24"/>
          <w:rtl w:val="0"/>
        </w:rPr>
        <w:t xml:space="preserve">        └────────┬─────────┘</w:t>
      </w:r>
    </w:p>
    <w:p w14:paraId="00000192">
      <w:pPr>
        <w:widowControl w:val="0"/>
        <w:spacing w:before="265" w:line="240" w:lineRule="auto"/>
        <w:ind w:left="1045" w:firstLine="0"/>
        <w:rPr>
          <w:sz w:val="24"/>
          <w:szCs w:val="24"/>
        </w:rPr>
      </w:pPr>
      <w:r>
        <w:rPr>
          <w:sz w:val="24"/>
          <w:szCs w:val="24"/>
          <w:rtl w:val="0"/>
        </w:rPr>
        <w:t xml:space="preserve">                 │</w:t>
      </w:r>
    </w:p>
    <w:p w14:paraId="00000193">
      <w:pPr>
        <w:widowControl w:val="0"/>
        <w:spacing w:before="265" w:line="240" w:lineRule="auto"/>
        <w:ind w:left="1045" w:firstLine="0"/>
        <w:rPr>
          <w:sz w:val="24"/>
          <w:szCs w:val="24"/>
        </w:rPr>
      </w:pPr>
      <w:r>
        <w:rPr>
          <w:sz w:val="24"/>
          <w:szCs w:val="24"/>
          <w:rtl w:val="0"/>
        </w:rPr>
        <w:t xml:space="preserve">                 ▼</w:t>
      </w:r>
    </w:p>
    <w:p w14:paraId="00000194">
      <w:pPr>
        <w:widowControl w:val="0"/>
        <w:spacing w:before="265" w:line="240" w:lineRule="auto"/>
        <w:ind w:left="1045" w:firstLine="0"/>
        <w:rPr>
          <w:sz w:val="24"/>
          <w:szCs w:val="24"/>
        </w:rPr>
      </w:pPr>
      <w:r>
        <w:rPr>
          <w:sz w:val="24"/>
          <w:szCs w:val="24"/>
          <w:rtl w:val="0"/>
        </w:rPr>
        <w:t xml:space="preserve">        ┌──────────────────┐</w:t>
      </w:r>
    </w:p>
    <w:p w14:paraId="00000195">
      <w:pPr>
        <w:widowControl w:val="0"/>
        <w:spacing w:before="265" w:line="240" w:lineRule="auto"/>
        <w:ind w:left="1045" w:firstLine="0"/>
        <w:rPr>
          <w:sz w:val="24"/>
          <w:szCs w:val="24"/>
        </w:rPr>
      </w:pPr>
      <w:r>
        <w:rPr>
          <w:sz w:val="24"/>
          <w:szCs w:val="24"/>
          <w:rtl w:val="0"/>
        </w:rPr>
        <w:t xml:space="preserve">        │  Classification  │</w:t>
      </w:r>
    </w:p>
    <w:p w14:paraId="00000196">
      <w:pPr>
        <w:widowControl w:val="0"/>
        <w:spacing w:before="265" w:line="240" w:lineRule="auto"/>
        <w:ind w:left="1045" w:firstLine="0"/>
        <w:rPr>
          <w:sz w:val="24"/>
          <w:szCs w:val="24"/>
        </w:rPr>
      </w:pPr>
      <w:r>
        <w:rPr>
          <w:sz w:val="24"/>
          <w:szCs w:val="24"/>
          <w:rtl w:val="0"/>
        </w:rPr>
        <w:t xml:space="preserve">        │  Module (CNN)    │</w:t>
      </w:r>
    </w:p>
    <w:p w14:paraId="00000197">
      <w:pPr>
        <w:widowControl w:val="0"/>
        <w:spacing w:before="265" w:line="240" w:lineRule="auto"/>
        <w:ind w:left="1045" w:firstLine="0"/>
        <w:rPr>
          <w:sz w:val="24"/>
          <w:szCs w:val="24"/>
        </w:rPr>
      </w:pPr>
      <w:r>
        <w:rPr>
          <w:sz w:val="24"/>
          <w:szCs w:val="24"/>
          <w:rtl w:val="0"/>
        </w:rPr>
        <w:t xml:space="preserve">        └────────┬─────────┘</w:t>
      </w:r>
    </w:p>
    <w:p w14:paraId="00000198">
      <w:pPr>
        <w:widowControl w:val="0"/>
        <w:spacing w:before="265" w:line="240" w:lineRule="auto"/>
        <w:ind w:left="1045" w:firstLine="0"/>
        <w:rPr>
          <w:sz w:val="24"/>
          <w:szCs w:val="24"/>
        </w:rPr>
      </w:pPr>
      <w:r>
        <w:rPr>
          <w:sz w:val="24"/>
          <w:szCs w:val="24"/>
          <w:rtl w:val="0"/>
        </w:rPr>
        <w:t xml:space="preserve">                 │</w:t>
      </w:r>
    </w:p>
    <w:p w14:paraId="00000199">
      <w:pPr>
        <w:widowControl w:val="0"/>
        <w:spacing w:before="265" w:line="240" w:lineRule="auto"/>
        <w:ind w:left="1045" w:firstLine="0"/>
        <w:rPr>
          <w:sz w:val="24"/>
          <w:szCs w:val="24"/>
        </w:rPr>
      </w:pPr>
      <w:r>
        <w:rPr>
          <w:sz w:val="24"/>
          <w:szCs w:val="24"/>
          <w:rtl w:val="0"/>
        </w:rPr>
        <w:t xml:space="preserve">                 ▼</w:t>
      </w:r>
    </w:p>
    <w:p w14:paraId="0000019A">
      <w:pPr>
        <w:widowControl w:val="0"/>
        <w:spacing w:before="265" w:line="240" w:lineRule="auto"/>
        <w:ind w:left="1045" w:firstLine="0"/>
        <w:rPr>
          <w:sz w:val="24"/>
          <w:szCs w:val="24"/>
        </w:rPr>
      </w:pPr>
      <w:r>
        <w:rPr>
          <w:sz w:val="24"/>
          <w:szCs w:val="24"/>
          <w:rtl w:val="0"/>
        </w:rPr>
        <w:t xml:space="preserve">        ┌──────────────────┐</w:t>
      </w:r>
    </w:p>
    <w:p w14:paraId="0000019B">
      <w:pPr>
        <w:widowControl w:val="0"/>
        <w:spacing w:before="265" w:line="240" w:lineRule="auto"/>
        <w:ind w:left="1045" w:firstLine="0"/>
        <w:rPr>
          <w:sz w:val="24"/>
          <w:szCs w:val="24"/>
        </w:rPr>
      </w:pPr>
      <w:r>
        <w:rPr>
          <w:sz w:val="24"/>
          <w:szCs w:val="24"/>
          <w:rtl w:val="0"/>
        </w:rPr>
        <w:t xml:space="preserve">        │  Web Application │</w:t>
      </w:r>
    </w:p>
    <w:p w14:paraId="0000019C">
      <w:pPr>
        <w:widowControl w:val="0"/>
        <w:spacing w:before="265" w:line="240" w:lineRule="auto"/>
        <w:ind w:left="1045" w:firstLine="0"/>
        <w:rPr>
          <w:sz w:val="24"/>
          <w:szCs w:val="24"/>
        </w:rPr>
      </w:pPr>
      <w:r>
        <w:rPr>
          <w:sz w:val="24"/>
          <w:szCs w:val="24"/>
          <w:rtl w:val="0"/>
        </w:rPr>
        <w:t xml:space="preserve">        │  Module          │</w:t>
      </w:r>
    </w:p>
    <w:p w14:paraId="0000019D">
      <w:pPr>
        <w:widowControl w:val="0"/>
        <w:spacing w:before="265" w:line="240" w:lineRule="auto"/>
        <w:ind w:left="1045" w:firstLine="0"/>
        <w:rPr>
          <w:sz w:val="24"/>
          <w:szCs w:val="24"/>
        </w:rPr>
      </w:pPr>
      <w:r>
        <w:rPr>
          <w:sz w:val="24"/>
          <w:szCs w:val="24"/>
          <w:rtl w:val="0"/>
        </w:rPr>
        <w:t xml:space="preserve">        └──────────────────┘</w:t>
      </w:r>
    </w:p>
    <w:p w14:paraId="0000019E">
      <w:pPr>
        <w:widowControl w:val="0"/>
        <w:spacing w:before="265" w:line="240" w:lineRule="auto"/>
        <w:ind w:left="1045" w:firstLine="0"/>
        <w:rPr>
          <w:sz w:val="24"/>
          <w:szCs w:val="24"/>
        </w:rPr>
      </w:pPr>
    </w:p>
    <w:p w14:paraId="0000019F">
      <w:pPr>
        <w:widowControl w:val="0"/>
        <w:spacing w:before="240" w:after="240" w:line="240" w:lineRule="auto"/>
        <w:rPr>
          <w:b/>
          <w:bCs/>
          <w:sz w:val="28"/>
          <w:szCs w:val="28"/>
        </w:rPr>
      </w:pPr>
      <w:r>
        <w:rPr>
          <w:b/>
          <w:bCs/>
          <w:sz w:val="28"/>
          <w:szCs w:val="28"/>
          <w:rtl w:val="0"/>
        </w:rPr>
        <w:t>System Components:</w:t>
      </w:r>
    </w:p>
    <w:p w14:paraId="000001A0">
      <w:pPr>
        <w:widowControl w:val="0"/>
        <w:numPr>
          <w:ilvl w:val="0"/>
          <w:numId w:val="22"/>
        </w:numPr>
        <w:spacing w:before="240" w:after="0" w:afterAutospacing="0" w:line="240" w:lineRule="auto"/>
        <w:ind w:left="720" w:hanging="360"/>
        <w:rPr>
          <w:sz w:val="28"/>
          <w:szCs w:val="28"/>
        </w:rPr>
      </w:pPr>
      <w:r>
        <w:rPr>
          <w:b/>
          <w:bCs/>
          <w:sz w:val="28"/>
          <w:szCs w:val="28"/>
          <w:rtl w:val="0"/>
        </w:rPr>
        <w:t>User Upload (Web Interface):</w:t>
      </w:r>
      <w:r>
        <w:rPr>
          <w:b/>
          <w:bCs/>
          <w:sz w:val="28"/>
          <w:szCs w:val="28"/>
          <w:rtl w:val="0"/>
        </w:rPr>
        <w:br w:type="textWrapping"/>
      </w:r>
    </w:p>
    <w:p w14:paraId="000001A1">
      <w:pPr>
        <w:widowControl w:val="0"/>
        <w:numPr>
          <w:ilvl w:val="1"/>
          <w:numId w:val="22"/>
        </w:numPr>
        <w:spacing w:before="0" w:beforeAutospacing="0" w:after="0" w:afterAutospacing="0" w:line="240" w:lineRule="auto"/>
        <w:ind w:left="1440" w:hanging="360"/>
        <w:rPr>
          <w:sz w:val="28"/>
          <w:szCs w:val="28"/>
        </w:rPr>
      </w:pPr>
      <w:r>
        <w:rPr>
          <w:sz w:val="28"/>
          <w:szCs w:val="28"/>
          <w:rtl w:val="0"/>
        </w:rPr>
        <w:t>Users can upload facial images through a web application interface.</w:t>
      </w:r>
      <w:r>
        <w:rPr>
          <w:sz w:val="28"/>
          <w:szCs w:val="28"/>
          <w:rtl w:val="0"/>
        </w:rPr>
        <w:br w:type="textWrapping"/>
      </w:r>
    </w:p>
    <w:p w14:paraId="000001A2">
      <w:pPr>
        <w:widowControl w:val="0"/>
        <w:numPr>
          <w:ilvl w:val="1"/>
          <w:numId w:val="22"/>
        </w:numPr>
        <w:spacing w:before="0" w:beforeAutospacing="0" w:after="0" w:afterAutospacing="0" w:line="240" w:lineRule="auto"/>
        <w:ind w:left="1440" w:hanging="360"/>
        <w:rPr>
          <w:sz w:val="28"/>
          <w:szCs w:val="28"/>
        </w:rPr>
      </w:pPr>
      <w:r>
        <w:rPr>
          <w:sz w:val="28"/>
          <w:szCs w:val="28"/>
          <w:rtl w:val="0"/>
        </w:rPr>
        <w:t>The uploaded images are sent to the backend for processing.</w:t>
      </w:r>
      <w:r>
        <w:rPr>
          <w:sz w:val="28"/>
          <w:szCs w:val="28"/>
          <w:rtl w:val="0"/>
        </w:rPr>
        <w:br w:type="textWrapping"/>
      </w:r>
    </w:p>
    <w:p w14:paraId="000001A3">
      <w:pPr>
        <w:widowControl w:val="0"/>
        <w:numPr>
          <w:ilvl w:val="0"/>
          <w:numId w:val="22"/>
        </w:numPr>
        <w:spacing w:before="0" w:beforeAutospacing="0" w:after="0" w:afterAutospacing="0" w:line="240" w:lineRule="auto"/>
        <w:ind w:left="720" w:hanging="360"/>
        <w:rPr>
          <w:sz w:val="28"/>
          <w:szCs w:val="28"/>
        </w:rPr>
      </w:pPr>
      <w:r>
        <w:rPr>
          <w:b/>
          <w:bCs/>
          <w:sz w:val="28"/>
          <w:szCs w:val="28"/>
          <w:rtl w:val="0"/>
        </w:rPr>
        <w:t>Face Detection Module:</w:t>
      </w:r>
      <w:r>
        <w:rPr>
          <w:b/>
          <w:bCs/>
          <w:sz w:val="28"/>
          <w:szCs w:val="28"/>
          <w:rtl w:val="0"/>
        </w:rPr>
        <w:br w:type="textWrapping"/>
      </w:r>
    </w:p>
    <w:p w14:paraId="000001A4">
      <w:pPr>
        <w:widowControl w:val="0"/>
        <w:numPr>
          <w:ilvl w:val="1"/>
          <w:numId w:val="22"/>
        </w:numPr>
        <w:spacing w:before="0" w:beforeAutospacing="0" w:after="0" w:afterAutospacing="0" w:line="240" w:lineRule="auto"/>
        <w:ind w:left="1440" w:hanging="360"/>
        <w:rPr>
          <w:sz w:val="28"/>
          <w:szCs w:val="28"/>
        </w:rPr>
      </w:pPr>
      <w:r>
        <w:rPr>
          <w:sz w:val="28"/>
          <w:szCs w:val="28"/>
          <w:rtl w:val="0"/>
        </w:rPr>
        <w:t>Detects and crops the facial region from the uploaded image.</w:t>
      </w:r>
      <w:r>
        <w:rPr>
          <w:sz w:val="28"/>
          <w:szCs w:val="28"/>
          <w:rtl w:val="0"/>
        </w:rPr>
        <w:br w:type="textWrapping"/>
      </w:r>
    </w:p>
    <w:p w14:paraId="000001A5">
      <w:pPr>
        <w:widowControl w:val="0"/>
        <w:numPr>
          <w:ilvl w:val="1"/>
          <w:numId w:val="22"/>
        </w:numPr>
        <w:spacing w:before="0" w:beforeAutospacing="0" w:after="0" w:afterAutospacing="0" w:line="240" w:lineRule="auto"/>
        <w:ind w:left="1440" w:hanging="360"/>
        <w:rPr>
          <w:sz w:val="28"/>
          <w:szCs w:val="28"/>
        </w:rPr>
      </w:pPr>
      <w:r>
        <w:rPr>
          <w:sz w:val="28"/>
          <w:szCs w:val="28"/>
          <w:rtl w:val="0"/>
        </w:rPr>
        <w:t>Ensures that only relevant portions of the image are analyzed.</w:t>
      </w:r>
      <w:r>
        <w:rPr>
          <w:sz w:val="28"/>
          <w:szCs w:val="28"/>
          <w:rtl w:val="0"/>
        </w:rPr>
        <w:br w:type="textWrapping"/>
      </w:r>
    </w:p>
    <w:p w14:paraId="000001A6">
      <w:pPr>
        <w:widowControl w:val="0"/>
        <w:numPr>
          <w:ilvl w:val="0"/>
          <w:numId w:val="22"/>
        </w:numPr>
        <w:spacing w:before="0" w:beforeAutospacing="0" w:after="0" w:afterAutospacing="0" w:line="240" w:lineRule="auto"/>
        <w:ind w:left="720" w:hanging="360"/>
        <w:rPr>
          <w:sz w:val="28"/>
          <w:szCs w:val="28"/>
        </w:rPr>
      </w:pPr>
      <w:r>
        <w:rPr>
          <w:b/>
          <w:bCs/>
          <w:sz w:val="28"/>
          <w:szCs w:val="28"/>
          <w:rtl w:val="0"/>
        </w:rPr>
        <w:t>Preprocessing Module:</w:t>
      </w:r>
      <w:r>
        <w:rPr>
          <w:b/>
          <w:bCs/>
          <w:sz w:val="28"/>
          <w:szCs w:val="28"/>
          <w:rtl w:val="0"/>
        </w:rPr>
        <w:br w:type="textWrapping"/>
      </w:r>
    </w:p>
    <w:p w14:paraId="000001A7">
      <w:pPr>
        <w:widowControl w:val="0"/>
        <w:numPr>
          <w:ilvl w:val="1"/>
          <w:numId w:val="22"/>
        </w:numPr>
        <w:spacing w:before="0" w:beforeAutospacing="0" w:after="0" w:afterAutospacing="0" w:line="240" w:lineRule="auto"/>
        <w:ind w:left="1440" w:hanging="360"/>
        <w:rPr>
          <w:sz w:val="28"/>
          <w:szCs w:val="28"/>
        </w:rPr>
      </w:pPr>
      <w:r>
        <w:rPr>
          <w:sz w:val="28"/>
          <w:szCs w:val="28"/>
          <w:rtl w:val="0"/>
        </w:rPr>
        <w:t>Resizes images to the required input size (224x224).</w:t>
      </w:r>
      <w:r>
        <w:rPr>
          <w:sz w:val="28"/>
          <w:szCs w:val="28"/>
          <w:rtl w:val="0"/>
        </w:rPr>
        <w:br w:type="textWrapping"/>
      </w:r>
    </w:p>
    <w:p w14:paraId="000001A8">
      <w:pPr>
        <w:widowControl w:val="0"/>
        <w:numPr>
          <w:ilvl w:val="1"/>
          <w:numId w:val="22"/>
        </w:numPr>
        <w:spacing w:before="0" w:beforeAutospacing="0" w:after="0" w:afterAutospacing="0" w:line="240" w:lineRule="auto"/>
        <w:ind w:left="1440" w:hanging="360"/>
        <w:rPr>
          <w:sz w:val="28"/>
          <w:szCs w:val="28"/>
        </w:rPr>
      </w:pPr>
      <w:r>
        <w:rPr>
          <w:sz w:val="28"/>
          <w:szCs w:val="28"/>
          <w:rtl w:val="0"/>
        </w:rPr>
        <w:t>Normalizes pixel values and applies any necessary enhancements (e.g., color adjustment).</w:t>
      </w:r>
      <w:r>
        <w:rPr>
          <w:sz w:val="28"/>
          <w:szCs w:val="28"/>
          <w:rtl w:val="0"/>
        </w:rPr>
        <w:br w:type="textWrapping"/>
      </w:r>
    </w:p>
    <w:p w14:paraId="000001A9">
      <w:pPr>
        <w:widowControl w:val="0"/>
        <w:numPr>
          <w:ilvl w:val="0"/>
          <w:numId w:val="22"/>
        </w:numPr>
        <w:spacing w:before="0" w:beforeAutospacing="0" w:after="0" w:afterAutospacing="0" w:line="240" w:lineRule="auto"/>
        <w:ind w:left="720" w:hanging="360"/>
        <w:rPr>
          <w:sz w:val="28"/>
          <w:szCs w:val="28"/>
        </w:rPr>
      </w:pPr>
      <w:r>
        <w:rPr>
          <w:b/>
          <w:bCs/>
          <w:sz w:val="28"/>
          <w:szCs w:val="28"/>
          <w:rtl w:val="0"/>
        </w:rPr>
        <w:t>Classification Module (CNN Model):</w:t>
      </w:r>
      <w:r>
        <w:rPr>
          <w:b/>
          <w:bCs/>
          <w:sz w:val="28"/>
          <w:szCs w:val="28"/>
          <w:rtl w:val="0"/>
        </w:rPr>
        <w:br w:type="textWrapping"/>
      </w:r>
    </w:p>
    <w:p w14:paraId="000001AA">
      <w:pPr>
        <w:widowControl w:val="0"/>
        <w:numPr>
          <w:ilvl w:val="1"/>
          <w:numId w:val="22"/>
        </w:numPr>
        <w:spacing w:before="0" w:beforeAutospacing="0" w:after="0" w:afterAutospacing="0" w:line="240" w:lineRule="auto"/>
        <w:ind w:left="1440" w:hanging="360"/>
        <w:rPr>
          <w:sz w:val="28"/>
          <w:szCs w:val="28"/>
        </w:rPr>
      </w:pPr>
      <w:r>
        <w:rPr>
          <w:sz w:val="28"/>
          <w:szCs w:val="28"/>
          <w:rtl w:val="0"/>
        </w:rPr>
        <w:t>Uses the trained Convolutional Neural Network (CNN) to classify the skin condition.</w:t>
      </w:r>
      <w:r>
        <w:rPr>
          <w:sz w:val="28"/>
          <w:szCs w:val="28"/>
          <w:rtl w:val="0"/>
        </w:rPr>
        <w:br w:type="textWrapping"/>
      </w:r>
    </w:p>
    <w:p w14:paraId="000001AB">
      <w:pPr>
        <w:widowControl w:val="0"/>
        <w:numPr>
          <w:ilvl w:val="1"/>
          <w:numId w:val="22"/>
        </w:numPr>
        <w:spacing w:before="0" w:beforeAutospacing="0" w:after="0" w:afterAutospacing="0" w:line="240" w:lineRule="auto"/>
        <w:ind w:left="1440" w:hanging="360"/>
        <w:rPr>
          <w:sz w:val="28"/>
          <w:szCs w:val="28"/>
        </w:rPr>
      </w:pPr>
      <w:r>
        <w:rPr>
          <w:sz w:val="28"/>
          <w:szCs w:val="28"/>
          <w:rtl w:val="0"/>
        </w:rPr>
        <w:t xml:space="preserve">Outputs probabilities for each class: </w:t>
      </w:r>
      <w:r>
        <w:rPr>
          <w:rFonts w:ascii="Roboto Mono" w:hAnsi="Roboto Mono" w:eastAsia="Roboto Mono" w:cs="Roboto Mono"/>
          <w:color w:val="188038"/>
          <w:sz w:val="28"/>
          <w:szCs w:val="28"/>
          <w:rtl w:val="0"/>
        </w:rPr>
        <w:t>clear_skin</w:t>
      </w:r>
      <w:r>
        <w:rPr>
          <w:sz w:val="28"/>
          <w:szCs w:val="28"/>
          <w:rtl w:val="0"/>
        </w:rPr>
        <w:t xml:space="preserve">, </w:t>
      </w:r>
      <w:r>
        <w:rPr>
          <w:rFonts w:ascii="Roboto Mono" w:hAnsi="Roboto Mono" w:eastAsia="Roboto Mono" w:cs="Roboto Mono"/>
          <w:color w:val="188038"/>
          <w:sz w:val="28"/>
          <w:szCs w:val="28"/>
          <w:rtl w:val="0"/>
        </w:rPr>
        <w:t>dark_spots</w:t>
      </w:r>
      <w:r>
        <w:rPr>
          <w:sz w:val="28"/>
          <w:szCs w:val="28"/>
          <w:rtl w:val="0"/>
        </w:rPr>
        <w:t xml:space="preserve">, </w:t>
      </w:r>
      <w:r>
        <w:rPr>
          <w:rFonts w:ascii="Roboto Mono" w:hAnsi="Roboto Mono" w:eastAsia="Roboto Mono" w:cs="Roboto Mono"/>
          <w:color w:val="188038"/>
          <w:sz w:val="28"/>
          <w:szCs w:val="28"/>
          <w:rtl w:val="0"/>
        </w:rPr>
        <w:t>puffy_eyes</w:t>
      </w:r>
      <w:r>
        <w:rPr>
          <w:sz w:val="28"/>
          <w:szCs w:val="28"/>
          <w:rtl w:val="0"/>
        </w:rPr>
        <w:t xml:space="preserve">, </w:t>
      </w:r>
      <w:r>
        <w:rPr>
          <w:rFonts w:ascii="Roboto Mono" w:hAnsi="Roboto Mono" w:eastAsia="Roboto Mono" w:cs="Roboto Mono"/>
          <w:color w:val="188038"/>
          <w:sz w:val="28"/>
          <w:szCs w:val="28"/>
          <w:rtl w:val="0"/>
        </w:rPr>
        <w:t>wrinkles</w:t>
      </w:r>
      <w:r>
        <w:rPr>
          <w:sz w:val="28"/>
          <w:szCs w:val="28"/>
          <w:rtl w:val="0"/>
        </w:rPr>
        <w:t>.</w:t>
      </w:r>
      <w:r>
        <w:rPr>
          <w:sz w:val="28"/>
          <w:szCs w:val="28"/>
          <w:rtl w:val="0"/>
        </w:rPr>
        <w:br w:type="textWrapping"/>
      </w:r>
    </w:p>
    <w:p w14:paraId="000001AC">
      <w:pPr>
        <w:widowControl w:val="0"/>
        <w:numPr>
          <w:ilvl w:val="0"/>
          <w:numId w:val="22"/>
        </w:numPr>
        <w:spacing w:before="0" w:beforeAutospacing="0" w:after="0" w:afterAutospacing="0" w:line="240" w:lineRule="auto"/>
        <w:ind w:left="720" w:hanging="360"/>
        <w:rPr>
          <w:sz w:val="28"/>
          <w:szCs w:val="28"/>
        </w:rPr>
      </w:pPr>
      <w:r>
        <w:rPr>
          <w:b/>
          <w:bCs/>
          <w:sz w:val="28"/>
          <w:szCs w:val="28"/>
          <w:rtl w:val="0"/>
        </w:rPr>
        <w:t>Web Application Module:</w:t>
      </w:r>
      <w:r>
        <w:rPr>
          <w:b/>
          <w:bCs/>
          <w:sz w:val="28"/>
          <w:szCs w:val="28"/>
          <w:rtl w:val="0"/>
        </w:rPr>
        <w:br w:type="textWrapping"/>
      </w:r>
    </w:p>
    <w:p w14:paraId="000001AD">
      <w:pPr>
        <w:widowControl w:val="0"/>
        <w:numPr>
          <w:ilvl w:val="1"/>
          <w:numId w:val="22"/>
        </w:numPr>
        <w:spacing w:before="0" w:beforeAutospacing="0" w:after="0" w:afterAutospacing="0" w:line="240" w:lineRule="auto"/>
        <w:ind w:left="1440" w:hanging="360"/>
        <w:rPr>
          <w:sz w:val="28"/>
          <w:szCs w:val="28"/>
        </w:rPr>
      </w:pPr>
      <w:r>
        <w:rPr>
          <w:sz w:val="28"/>
          <w:szCs w:val="28"/>
          <w:rtl w:val="0"/>
        </w:rPr>
        <w:t>Displays the classification result and confidence to the user.</w:t>
      </w:r>
      <w:r>
        <w:rPr>
          <w:sz w:val="28"/>
          <w:szCs w:val="28"/>
          <w:rtl w:val="0"/>
        </w:rPr>
        <w:br w:type="textWrapping"/>
      </w:r>
    </w:p>
    <w:p w14:paraId="000001AE">
      <w:pPr>
        <w:widowControl w:val="0"/>
        <w:numPr>
          <w:ilvl w:val="1"/>
          <w:numId w:val="22"/>
        </w:numPr>
        <w:spacing w:before="0" w:beforeAutospacing="0" w:after="240" w:line="240" w:lineRule="auto"/>
        <w:ind w:left="1440" w:hanging="360"/>
        <w:rPr>
          <w:sz w:val="28"/>
          <w:szCs w:val="28"/>
        </w:rPr>
      </w:pPr>
      <w:r>
        <w:rPr>
          <w:sz w:val="28"/>
          <w:szCs w:val="28"/>
          <w:rtl w:val="0"/>
        </w:rPr>
        <w:t>Provides a user-friendly interface for image upload, results display, and history tracking.</w:t>
      </w:r>
    </w:p>
    <w:p w14:paraId="000001AF">
      <w:pPr>
        <w:widowControl w:val="0"/>
        <w:spacing w:before="246" w:line="240" w:lineRule="auto"/>
        <w:ind w:left="22" w:firstLine="0"/>
        <w:rPr>
          <w:sz w:val="28"/>
          <w:szCs w:val="28"/>
        </w:rPr>
      </w:pPr>
    </w:p>
    <w:p w14:paraId="000001B0">
      <w:pPr>
        <w:widowControl w:val="0"/>
        <w:spacing w:before="246" w:line="240" w:lineRule="auto"/>
        <w:ind w:left="22" w:firstLine="0"/>
        <w:rPr>
          <w:sz w:val="28"/>
          <w:szCs w:val="28"/>
        </w:rPr>
      </w:pPr>
      <w:r>
        <w:rPr>
          <w:sz w:val="28"/>
          <w:szCs w:val="28"/>
        </w:rPr>
        <w:drawing>
          <wp:inline distT="114300" distB="114300" distL="114300" distR="114300">
            <wp:extent cx="6208395" cy="4140200"/>
            <wp:effectExtent l="0" t="0" r="0" b="0"/>
            <wp:docPr id="9" name="image16.png"/>
            <wp:cNvGraphicFramePr/>
            <a:graphic xmlns:a="http://schemas.openxmlformats.org/drawingml/2006/main">
              <a:graphicData uri="http://schemas.openxmlformats.org/drawingml/2006/picture">
                <pic:pic xmlns:pic="http://schemas.openxmlformats.org/drawingml/2006/picture">
                  <pic:nvPicPr>
                    <pic:cNvPr id="9" name="image16.png"/>
                    <pic:cNvPicPr preferRelativeResize="0"/>
                  </pic:nvPicPr>
                  <pic:blipFill>
                    <a:blip r:embed="rId21"/>
                    <a:srcRect/>
                    <a:stretch>
                      <a:fillRect/>
                    </a:stretch>
                  </pic:blipFill>
                  <pic:spPr>
                    <a:xfrm>
                      <a:off x="0" y="0"/>
                      <a:ext cx="6208650" cy="4140200"/>
                    </a:xfrm>
                    <a:prstGeom prst="rect">
                      <a:avLst/>
                    </a:prstGeom>
                  </pic:spPr>
                </pic:pic>
              </a:graphicData>
            </a:graphic>
          </wp:inline>
        </w:drawing>
      </w:r>
      <w:bookmarkStart w:id="13" w:name="_GoBack"/>
      <w:bookmarkEnd w:id="13"/>
    </w:p>
    <w:p w14:paraId="000001B1">
      <w:pPr>
        <w:pStyle w:val="4"/>
        <w:keepNext w:val="0"/>
        <w:keepLines w:val="0"/>
        <w:widowControl w:val="0"/>
        <w:spacing w:line="240" w:lineRule="auto"/>
        <w:ind w:left="22" w:firstLine="0"/>
        <w:rPr>
          <w:sz w:val="26"/>
          <w:szCs w:val="26"/>
        </w:rPr>
      </w:pPr>
      <w:bookmarkStart w:id="7" w:name="_vzqazdo5o596" w:colFirst="0" w:colLast="0"/>
      <w:bookmarkEnd w:id="7"/>
      <w:r>
        <w:rPr>
          <w:sz w:val="26"/>
          <w:szCs w:val="26"/>
          <w:rtl w:val="0"/>
        </w:rPr>
        <w:t>7.1 Face Detection Module</w:t>
      </w:r>
    </w:p>
    <w:p w14:paraId="000001B2">
      <w:pPr>
        <w:widowControl w:val="0"/>
        <w:spacing w:before="240" w:after="240" w:line="240" w:lineRule="auto"/>
        <w:rPr>
          <w:sz w:val="28"/>
          <w:szCs w:val="28"/>
        </w:rPr>
      </w:pPr>
      <w:r>
        <w:rPr>
          <w:b/>
          <w:bCs/>
          <w:sz w:val="28"/>
          <w:szCs w:val="28"/>
          <w:rtl w:val="0"/>
        </w:rPr>
        <w:t>Purpose:</w:t>
      </w:r>
      <w:r>
        <w:rPr>
          <w:sz w:val="28"/>
          <w:szCs w:val="28"/>
          <w:rtl w:val="0"/>
        </w:rPr>
        <w:t xml:space="preserve"> Detects and localizes faces in input images.</w:t>
      </w:r>
    </w:p>
    <w:p w14:paraId="000001B3">
      <w:pPr>
        <w:widowControl w:val="0"/>
        <w:spacing w:before="240" w:after="240" w:line="240" w:lineRule="auto"/>
        <w:rPr>
          <w:b/>
          <w:bCs/>
          <w:sz w:val="28"/>
          <w:szCs w:val="28"/>
        </w:rPr>
      </w:pPr>
      <w:r>
        <w:rPr>
          <w:b/>
          <w:bCs/>
          <w:sz w:val="28"/>
          <w:szCs w:val="28"/>
          <w:rtl w:val="0"/>
        </w:rPr>
        <w:t>Key Points to Add:</w:t>
      </w:r>
    </w:p>
    <w:p w14:paraId="000001B4">
      <w:pPr>
        <w:widowControl w:val="0"/>
        <w:numPr>
          <w:ilvl w:val="0"/>
          <w:numId w:val="23"/>
        </w:numPr>
        <w:spacing w:before="240" w:after="0" w:afterAutospacing="0" w:line="240" w:lineRule="auto"/>
        <w:ind w:left="720" w:hanging="360"/>
        <w:rPr>
          <w:sz w:val="28"/>
          <w:szCs w:val="28"/>
        </w:rPr>
      </w:pPr>
      <w:r>
        <w:rPr>
          <w:sz w:val="28"/>
          <w:szCs w:val="28"/>
          <w:rtl w:val="0"/>
        </w:rPr>
        <w:t>Input: Image from camera or upload</w:t>
      </w:r>
      <w:r>
        <w:rPr>
          <w:sz w:val="28"/>
          <w:szCs w:val="28"/>
          <w:rtl w:val="0"/>
        </w:rPr>
        <w:br w:type="textWrapping"/>
      </w:r>
    </w:p>
    <w:p w14:paraId="000001B5">
      <w:pPr>
        <w:widowControl w:val="0"/>
        <w:numPr>
          <w:ilvl w:val="0"/>
          <w:numId w:val="23"/>
        </w:numPr>
        <w:spacing w:before="0" w:beforeAutospacing="0" w:after="0" w:afterAutospacing="0" w:line="240" w:lineRule="auto"/>
        <w:ind w:left="720" w:hanging="360"/>
        <w:rPr>
          <w:sz w:val="28"/>
          <w:szCs w:val="28"/>
        </w:rPr>
      </w:pPr>
      <w:r>
        <w:rPr>
          <w:sz w:val="28"/>
          <w:szCs w:val="28"/>
          <w:rtl w:val="0"/>
        </w:rPr>
        <w:t>Method: Haar Cascade / DNN-based detector</w:t>
      </w:r>
      <w:r>
        <w:rPr>
          <w:sz w:val="28"/>
          <w:szCs w:val="28"/>
          <w:rtl w:val="0"/>
        </w:rPr>
        <w:br w:type="textWrapping"/>
      </w:r>
    </w:p>
    <w:p w14:paraId="000001B6">
      <w:pPr>
        <w:widowControl w:val="0"/>
        <w:numPr>
          <w:ilvl w:val="0"/>
          <w:numId w:val="23"/>
        </w:numPr>
        <w:spacing w:before="0" w:beforeAutospacing="0" w:after="0" w:afterAutospacing="0" w:line="240" w:lineRule="auto"/>
        <w:ind w:left="720" w:hanging="360"/>
        <w:rPr>
          <w:sz w:val="28"/>
          <w:szCs w:val="28"/>
        </w:rPr>
      </w:pPr>
      <w:r>
        <w:rPr>
          <w:sz w:val="28"/>
          <w:szCs w:val="28"/>
          <w:rtl w:val="0"/>
        </w:rPr>
        <w:t>Output: Bounding box of detected face</w:t>
      </w:r>
    </w:p>
    <w:p w14:paraId="000001B7">
      <w:pPr>
        <w:widowControl w:val="0"/>
        <w:numPr>
          <w:ilvl w:val="0"/>
          <w:numId w:val="23"/>
        </w:numPr>
        <w:spacing w:before="0" w:beforeAutospacing="0" w:after="0" w:afterAutospacing="0" w:line="240" w:lineRule="auto"/>
        <w:ind w:left="720" w:hanging="360"/>
        <w:rPr>
          <w:sz w:val="28"/>
          <w:szCs w:val="28"/>
        </w:rPr>
      </w:pPr>
      <w:r>
        <w:rPr>
          <w:sz w:val="28"/>
          <w:szCs w:val="28"/>
          <w:rtl w:val="0"/>
        </w:rPr>
        <w:t>Importance: Focuses processing only on face, improves accuracy</w:t>
      </w:r>
      <w:r>
        <w:rPr>
          <w:sz w:val="28"/>
          <w:szCs w:val="28"/>
          <w:rtl w:val="0"/>
        </w:rPr>
        <w:br w:type="textWrapping"/>
      </w:r>
    </w:p>
    <w:p w14:paraId="000001B8">
      <w:pPr>
        <w:widowControl w:val="0"/>
        <w:numPr>
          <w:ilvl w:val="0"/>
          <w:numId w:val="23"/>
        </w:numPr>
        <w:spacing w:before="0" w:beforeAutospacing="0" w:after="240" w:line="240" w:lineRule="auto"/>
        <w:ind w:left="720" w:hanging="360"/>
        <w:rPr>
          <w:sz w:val="28"/>
          <w:szCs w:val="28"/>
        </w:rPr>
      </w:pPr>
      <w:r>
        <w:rPr>
          <w:sz w:val="28"/>
          <w:szCs w:val="28"/>
          <w:rtl w:val="0"/>
        </w:rPr>
        <w:t>Applications: Skin analysis, authentication, photo tagging</w:t>
      </w:r>
    </w:p>
    <w:p w14:paraId="000001B9">
      <w:pPr>
        <w:widowControl w:val="0"/>
        <w:spacing w:before="240" w:after="240" w:line="240" w:lineRule="auto"/>
        <w:ind w:left="720" w:firstLine="0"/>
        <w:rPr>
          <w:sz w:val="28"/>
          <w:szCs w:val="28"/>
        </w:rPr>
      </w:pPr>
      <w:r>
        <w:rPr>
          <w:sz w:val="28"/>
          <w:szCs w:val="28"/>
        </w:rPr>
        <w:drawing>
          <wp:inline distT="114300" distB="114300" distL="114300" distR="114300">
            <wp:extent cx="6208395" cy="3200400"/>
            <wp:effectExtent l="0" t="0" r="0" b="0"/>
            <wp:docPr id="8" name="image13.png"/>
            <wp:cNvGraphicFramePr/>
            <a:graphic xmlns:a="http://schemas.openxmlformats.org/drawingml/2006/main">
              <a:graphicData uri="http://schemas.openxmlformats.org/drawingml/2006/picture">
                <pic:pic xmlns:pic="http://schemas.openxmlformats.org/drawingml/2006/picture">
                  <pic:nvPicPr>
                    <pic:cNvPr id="8" name="image13.png"/>
                    <pic:cNvPicPr preferRelativeResize="0"/>
                  </pic:nvPicPr>
                  <pic:blipFill>
                    <a:blip r:embed="rId22"/>
                    <a:srcRect/>
                    <a:stretch>
                      <a:fillRect/>
                    </a:stretch>
                  </pic:blipFill>
                  <pic:spPr>
                    <a:xfrm>
                      <a:off x="0" y="0"/>
                      <a:ext cx="6208650" cy="3200400"/>
                    </a:xfrm>
                    <a:prstGeom prst="rect">
                      <a:avLst/>
                    </a:prstGeom>
                  </pic:spPr>
                </pic:pic>
              </a:graphicData>
            </a:graphic>
          </wp:inline>
        </w:drawing>
      </w:r>
      <w:r>
        <w:rPr>
          <w:sz w:val="28"/>
          <w:szCs w:val="28"/>
          <w:rtl w:val="0"/>
        </w:rPr>
        <w:br w:type="textWrapping"/>
      </w:r>
    </w:p>
    <w:p w14:paraId="000001B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6" w:after="0" w:line="240" w:lineRule="auto"/>
        <w:ind w:left="22" w:right="0" w:firstLine="0"/>
        <w:jc w:val="left"/>
        <w:rPr>
          <w:sz w:val="28"/>
          <w:szCs w:val="28"/>
        </w:rPr>
      </w:pPr>
    </w:p>
    <w:p w14:paraId="000001BB">
      <w:pPr>
        <w:pStyle w:val="4"/>
        <w:keepNext w:val="0"/>
        <w:keepLines w:val="0"/>
        <w:widowControl w:val="0"/>
        <w:spacing w:line="240" w:lineRule="auto"/>
        <w:ind w:left="22" w:firstLine="0"/>
        <w:rPr>
          <w:sz w:val="26"/>
          <w:szCs w:val="26"/>
        </w:rPr>
      </w:pPr>
      <w:bookmarkStart w:id="8" w:name="_7bpx7hqhpkdj" w:colFirst="0" w:colLast="0"/>
      <w:bookmarkEnd w:id="8"/>
      <w:r>
        <w:rPr>
          <w:sz w:val="26"/>
          <w:szCs w:val="26"/>
          <w:rtl w:val="0"/>
        </w:rPr>
        <w:t>7.3 Classification Module</w:t>
      </w:r>
    </w:p>
    <w:p w14:paraId="000001BC">
      <w:pPr>
        <w:widowControl w:val="0"/>
        <w:spacing w:before="240" w:after="240" w:line="240" w:lineRule="auto"/>
        <w:rPr>
          <w:sz w:val="28"/>
          <w:szCs w:val="28"/>
        </w:rPr>
      </w:pPr>
      <w:r>
        <w:rPr>
          <w:b/>
          <w:bCs/>
          <w:sz w:val="28"/>
          <w:szCs w:val="28"/>
          <w:rtl w:val="0"/>
        </w:rPr>
        <w:t>Purpose:</w:t>
      </w:r>
      <w:r>
        <w:rPr>
          <w:b/>
          <w:bCs/>
          <w:sz w:val="28"/>
          <w:szCs w:val="28"/>
          <w:rtl w:val="0"/>
        </w:rPr>
        <w:br w:type="textWrapping"/>
      </w:r>
      <w:r>
        <w:rPr>
          <w:sz w:val="28"/>
          <w:szCs w:val="28"/>
          <w:rtl w:val="0"/>
        </w:rPr>
        <w:t xml:space="preserve"> To analyze the preprocessed face image and categorize it into specific skin conditions.</w:t>
      </w:r>
    </w:p>
    <w:p w14:paraId="000001BD">
      <w:pPr>
        <w:widowControl w:val="0"/>
        <w:spacing w:before="240" w:after="240" w:line="240" w:lineRule="auto"/>
        <w:rPr>
          <w:b/>
          <w:bCs/>
          <w:sz w:val="28"/>
          <w:szCs w:val="28"/>
        </w:rPr>
      </w:pPr>
      <w:r>
        <w:rPr>
          <w:b/>
          <w:bCs/>
          <w:sz w:val="28"/>
          <w:szCs w:val="28"/>
          <w:rtl w:val="0"/>
        </w:rPr>
        <w:t>Key Points:</w:t>
      </w:r>
    </w:p>
    <w:p w14:paraId="000001BE">
      <w:pPr>
        <w:widowControl w:val="0"/>
        <w:numPr>
          <w:ilvl w:val="0"/>
          <w:numId w:val="24"/>
        </w:numPr>
        <w:spacing w:before="240" w:after="0" w:afterAutospacing="0" w:line="240" w:lineRule="auto"/>
        <w:ind w:left="720" w:hanging="360"/>
        <w:rPr>
          <w:sz w:val="28"/>
          <w:szCs w:val="28"/>
        </w:rPr>
      </w:pPr>
      <w:r>
        <w:rPr>
          <w:b/>
          <w:bCs/>
          <w:sz w:val="28"/>
          <w:szCs w:val="28"/>
          <w:rtl w:val="0"/>
        </w:rPr>
        <w:t>Input:</w:t>
      </w:r>
      <w:r>
        <w:rPr>
          <w:sz w:val="28"/>
          <w:szCs w:val="28"/>
          <w:rtl w:val="0"/>
        </w:rPr>
        <w:t xml:space="preserve"> Preprocessed face image</w:t>
      </w:r>
      <w:r>
        <w:rPr>
          <w:sz w:val="28"/>
          <w:szCs w:val="28"/>
          <w:rtl w:val="0"/>
        </w:rPr>
        <w:br w:type="textWrapping"/>
      </w:r>
    </w:p>
    <w:p w14:paraId="000001BF">
      <w:pPr>
        <w:widowControl w:val="0"/>
        <w:numPr>
          <w:ilvl w:val="0"/>
          <w:numId w:val="24"/>
        </w:numPr>
        <w:spacing w:before="0" w:beforeAutospacing="0" w:after="0" w:afterAutospacing="0" w:line="240" w:lineRule="auto"/>
        <w:ind w:left="720" w:hanging="360"/>
        <w:rPr>
          <w:sz w:val="28"/>
          <w:szCs w:val="28"/>
        </w:rPr>
      </w:pPr>
      <w:r>
        <w:rPr>
          <w:b/>
          <w:bCs/>
          <w:sz w:val="28"/>
          <w:szCs w:val="28"/>
          <w:rtl w:val="0"/>
        </w:rPr>
        <w:t>Method:</w:t>
      </w:r>
      <w:r>
        <w:rPr>
          <w:sz w:val="28"/>
          <w:szCs w:val="28"/>
          <w:rtl w:val="0"/>
        </w:rPr>
        <w:t xml:space="preserve"> Machine learning or deep learning model (e.g., CNN)</w:t>
      </w:r>
      <w:r>
        <w:rPr>
          <w:sz w:val="28"/>
          <w:szCs w:val="28"/>
          <w:rtl w:val="0"/>
        </w:rPr>
        <w:br w:type="textWrapping"/>
      </w:r>
    </w:p>
    <w:p w14:paraId="000001C0">
      <w:pPr>
        <w:widowControl w:val="0"/>
        <w:numPr>
          <w:ilvl w:val="0"/>
          <w:numId w:val="24"/>
        </w:numPr>
        <w:spacing w:before="0" w:beforeAutospacing="0" w:after="0" w:afterAutospacing="0" w:line="240" w:lineRule="auto"/>
        <w:ind w:left="720" w:hanging="360"/>
        <w:rPr>
          <w:sz w:val="28"/>
          <w:szCs w:val="28"/>
        </w:rPr>
      </w:pPr>
      <w:r>
        <w:rPr>
          <w:b/>
          <w:bCs/>
          <w:sz w:val="28"/>
          <w:szCs w:val="28"/>
          <w:rtl w:val="0"/>
        </w:rPr>
        <w:t>Output:</w:t>
      </w:r>
      <w:r>
        <w:rPr>
          <w:sz w:val="28"/>
          <w:szCs w:val="28"/>
          <w:rtl w:val="0"/>
        </w:rPr>
        <w:t xml:space="preserve"> Predicted skin condition (Clear Skin, Dark Spots, Wrinkles, Puffy Eyes)</w:t>
      </w:r>
      <w:r>
        <w:rPr>
          <w:sz w:val="28"/>
          <w:szCs w:val="28"/>
          <w:rtl w:val="0"/>
        </w:rPr>
        <w:br w:type="textWrapping"/>
      </w:r>
    </w:p>
    <w:p w14:paraId="000001C1">
      <w:pPr>
        <w:widowControl w:val="0"/>
        <w:numPr>
          <w:ilvl w:val="0"/>
          <w:numId w:val="24"/>
        </w:numPr>
        <w:spacing w:before="0" w:beforeAutospacing="0" w:after="0" w:afterAutospacing="0" w:line="240" w:lineRule="auto"/>
        <w:ind w:left="720" w:hanging="360"/>
        <w:rPr>
          <w:sz w:val="28"/>
          <w:szCs w:val="28"/>
        </w:rPr>
      </w:pPr>
      <w:r>
        <w:rPr>
          <w:b/>
          <w:bCs/>
          <w:sz w:val="28"/>
          <w:szCs w:val="28"/>
          <w:rtl w:val="0"/>
        </w:rPr>
        <w:t>Importance:</w:t>
      </w:r>
      <w:r>
        <w:rPr>
          <w:sz w:val="28"/>
          <w:szCs w:val="28"/>
          <w:rtl w:val="0"/>
        </w:rPr>
        <w:t xml:space="preserve"> Core module that provides actionable results</w:t>
      </w:r>
      <w:r>
        <w:rPr>
          <w:sz w:val="28"/>
          <w:szCs w:val="28"/>
          <w:rtl w:val="0"/>
        </w:rPr>
        <w:br w:type="textWrapping"/>
      </w:r>
    </w:p>
    <w:p w14:paraId="000001C2">
      <w:pPr>
        <w:widowControl w:val="0"/>
        <w:numPr>
          <w:ilvl w:val="0"/>
          <w:numId w:val="24"/>
        </w:numPr>
        <w:spacing w:before="0" w:beforeAutospacing="0" w:after="240" w:line="240" w:lineRule="auto"/>
        <w:ind w:left="720" w:hanging="360"/>
        <w:rPr>
          <w:sz w:val="28"/>
          <w:szCs w:val="28"/>
        </w:rPr>
      </w:pPr>
      <w:r>
        <w:rPr>
          <w:b/>
          <w:bCs/>
          <w:sz w:val="28"/>
          <w:szCs w:val="28"/>
          <w:rtl w:val="0"/>
        </w:rPr>
        <w:t>Applications:</w:t>
      </w:r>
      <w:r>
        <w:rPr>
          <w:sz w:val="28"/>
          <w:szCs w:val="28"/>
          <w:rtl w:val="0"/>
        </w:rPr>
        <w:t xml:space="preserve"> Dermatology diagnostics, personalized skincare recommendations, health monitoring</w:t>
      </w:r>
    </w:p>
    <w:p w14:paraId="000001C3">
      <w:pPr>
        <w:pStyle w:val="4"/>
        <w:keepNext w:val="0"/>
        <w:keepLines w:val="0"/>
        <w:widowControl w:val="0"/>
        <w:spacing w:line="240" w:lineRule="auto"/>
        <w:rPr>
          <w:sz w:val="26"/>
          <w:szCs w:val="26"/>
        </w:rPr>
      </w:pPr>
      <w:bookmarkStart w:id="9" w:name="_t9nat9fk5j9m" w:colFirst="0" w:colLast="0"/>
      <w:bookmarkEnd w:id="9"/>
      <w:r>
        <w:rPr>
          <w:sz w:val="26"/>
          <w:szCs w:val="26"/>
          <w:rtl w:val="0"/>
        </w:rPr>
        <w:t>7.4 Web Application Module</w:t>
      </w:r>
    </w:p>
    <w:p w14:paraId="000001C4">
      <w:pPr>
        <w:widowControl w:val="0"/>
        <w:spacing w:before="240" w:after="240" w:line="240" w:lineRule="auto"/>
        <w:rPr>
          <w:sz w:val="28"/>
          <w:szCs w:val="28"/>
        </w:rPr>
      </w:pPr>
      <w:r>
        <w:rPr>
          <w:b/>
          <w:bCs/>
          <w:sz w:val="28"/>
          <w:szCs w:val="28"/>
          <w:rtl w:val="0"/>
        </w:rPr>
        <w:t>Purpose:</w:t>
      </w:r>
      <w:r>
        <w:rPr>
          <w:b/>
          <w:bCs/>
          <w:sz w:val="28"/>
          <w:szCs w:val="28"/>
          <w:rtl w:val="0"/>
        </w:rPr>
        <w:br w:type="textWrapping"/>
      </w:r>
      <w:r>
        <w:rPr>
          <w:sz w:val="28"/>
          <w:szCs w:val="28"/>
          <w:rtl w:val="0"/>
        </w:rPr>
        <w:t xml:space="preserve"> To provide a user-friendly interface for uploading images and displaying the model’s predictions.</w:t>
      </w:r>
    </w:p>
    <w:p w14:paraId="000001C5">
      <w:pPr>
        <w:widowControl w:val="0"/>
        <w:spacing w:before="240" w:after="240" w:line="240" w:lineRule="auto"/>
        <w:rPr>
          <w:b/>
          <w:bCs/>
          <w:sz w:val="28"/>
          <w:szCs w:val="28"/>
        </w:rPr>
      </w:pPr>
      <w:r>
        <w:rPr>
          <w:b/>
          <w:bCs/>
          <w:sz w:val="28"/>
          <w:szCs w:val="28"/>
          <w:rtl w:val="0"/>
        </w:rPr>
        <w:t>Key Points:</w:t>
      </w:r>
    </w:p>
    <w:p w14:paraId="000001C6">
      <w:pPr>
        <w:widowControl w:val="0"/>
        <w:numPr>
          <w:ilvl w:val="0"/>
          <w:numId w:val="25"/>
        </w:numPr>
        <w:spacing w:before="240" w:after="0" w:afterAutospacing="0" w:line="240" w:lineRule="auto"/>
        <w:ind w:left="720" w:hanging="360"/>
        <w:rPr>
          <w:sz w:val="28"/>
          <w:szCs w:val="28"/>
        </w:rPr>
      </w:pPr>
      <w:r>
        <w:rPr>
          <w:b/>
          <w:bCs/>
          <w:sz w:val="28"/>
          <w:szCs w:val="28"/>
          <w:rtl w:val="0"/>
        </w:rPr>
        <w:t>Input:</w:t>
      </w:r>
      <w:r>
        <w:rPr>
          <w:sz w:val="28"/>
          <w:szCs w:val="28"/>
          <w:rtl w:val="0"/>
        </w:rPr>
        <w:t xml:space="preserve"> User uploads a face image through the web interface.</w:t>
      </w:r>
      <w:r>
        <w:rPr>
          <w:sz w:val="28"/>
          <w:szCs w:val="28"/>
          <w:rtl w:val="0"/>
        </w:rPr>
        <w:br w:type="textWrapping"/>
      </w:r>
    </w:p>
    <w:p w14:paraId="000001C7">
      <w:pPr>
        <w:widowControl w:val="0"/>
        <w:numPr>
          <w:ilvl w:val="0"/>
          <w:numId w:val="25"/>
        </w:numPr>
        <w:spacing w:before="0" w:beforeAutospacing="0" w:after="0" w:afterAutospacing="0" w:line="240" w:lineRule="auto"/>
        <w:ind w:left="720" w:hanging="360"/>
        <w:rPr>
          <w:sz w:val="28"/>
          <w:szCs w:val="28"/>
        </w:rPr>
      </w:pPr>
      <w:r>
        <w:rPr>
          <w:b/>
          <w:bCs/>
          <w:sz w:val="28"/>
          <w:szCs w:val="28"/>
          <w:rtl w:val="0"/>
        </w:rPr>
        <w:t>Processes:</w:t>
      </w:r>
      <w:r>
        <w:rPr>
          <w:b/>
          <w:bCs/>
          <w:sz w:val="28"/>
          <w:szCs w:val="28"/>
          <w:rtl w:val="0"/>
        </w:rPr>
        <w:br w:type="textWrapping"/>
      </w:r>
    </w:p>
    <w:p w14:paraId="000001C8">
      <w:pPr>
        <w:widowControl w:val="0"/>
        <w:numPr>
          <w:ilvl w:val="1"/>
          <w:numId w:val="25"/>
        </w:numPr>
        <w:spacing w:before="0" w:beforeAutospacing="0" w:after="0" w:afterAutospacing="0" w:line="240" w:lineRule="auto"/>
        <w:ind w:left="1440" w:hanging="360"/>
        <w:rPr>
          <w:sz w:val="28"/>
          <w:szCs w:val="28"/>
        </w:rPr>
      </w:pPr>
      <w:r>
        <w:rPr>
          <w:sz w:val="28"/>
          <w:szCs w:val="28"/>
          <w:rtl w:val="0"/>
        </w:rPr>
        <w:t>Sends the image to the backend for face detection, preprocessing, and model prediction.</w:t>
      </w:r>
      <w:r>
        <w:rPr>
          <w:sz w:val="28"/>
          <w:szCs w:val="28"/>
          <w:rtl w:val="0"/>
        </w:rPr>
        <w:br w:type="textWrapping"/>
      </w:r>
    </w:p>
    <w:p w14:paraId="000001C9">
      <w:pPr>
        <w:widowControl w:val="0"/>
        <w:numPr>
          <w:ilvl w:val="1"/>
          <w:numId w:val="25"/>
        </w:numPr>
        <w:spacing w:before="0" w:beforeAutospacing="0" w:after="0" w:afterAutospacing="0" w:line="240" w:lineRule="auto"/>
        <w:ind w:left="1440" w:hanging="360"/>
        <w:rPr>
          <w:sz w:val="28"/>
          <w:szCs w:val="28"/>
        </w:rPr>
      </w:pPr>
      <w:r>
        <w:rPr>
          <w:sz w:val="28"/>
          <w:szCs w:val="28"/>
          <w:rtl w:val="0"/>
        </w:rPr>
        <w:t xml:space="preserve">Model calculates a </w:t>
      </w:r>
      <w:r>
        <w:rPr>
          <w:b/>
          <w:bCs/>
          <w:sz w:val="28"/>
          <w:szCs w:val="28"/>
          <w:rtl w:val="0"/>
        </w:rPr>
        <w:t>percentage result</w:t>
      </w:r>
      <w:r>
        <w:rPr>
          <w:sz w:val="28"/>
          <w:szCs w:val="28"/>
          <w:rtl w:val="0"/>
        </w:rPr>
        <w:t xml:space="preserve"> and predicts a </w:t>
      </w:r>
      <w:r>
        <w:rPr>
          <w:b/>
          <w:bCs/>
          <w:sz w:val="28"/>
          <w:szCs w:val="28"/>
          <w:rtl w:val="0"/>
        </w:rPr>
        <w:t>dummy age</w:t>
      </w:r>
      <w:r>
        <w:rPr>
          <w:sz w:val="28"/>
          <w:szCs w:val="28"/>
          <w:rtl w:val="0"/>
        </w:rPr>
        <w:t>.</w:t>
      </w:r>
      <w:r>
        <w:rPr>
          <w:sz w:val="28"/>
          <w:szCs w:val="28"/>
          <w:rtl w:val="0"/>
        </w:rPr>
        <w:br w:type="textWrapping"/>
      </w:r>
    </w:p>
    <w:p w14:paraId="000001CA">
      <w:pPr>
        <w:widowControl w:val="0"/>
        <w:numPr>
          <w:ilvl w:val="1"/>
          <w:numId w:val="25"/>
        </w:numPr>
        <w:spacing w:before="0" w:beforeAutospacing="0" w:after="0" w:afterAutospacing="0" w:line="240" w:lineRule="auto"/>
        <w:ind w:left="1440" w:hanging="360"/>
        <w:rPr>
          <w:sz w:val="28"/>
          <w:szCs w:val="28"/>
        </w:rPr>
      </w:pPr>
      <w:r>
        <w:rPr>
          <w:sz w:val="28"/>
          <w:szCs w:val="28"/>
          <w:rtl w:val="0"/>
        </w:rPr>
        <w:t>Backend sends the results to the frontend for display.</w:t>
      </w:r>
      <w:r>
        <w:rPr>
          <w:sz w:val="28"/>
          <w:szCs w:val="28"/>
          <w:rtl w:val="0"/>
        </w:rPr>
        <w:br w:type="textWrapping"/>
      </w:r>
    </w:p>
    <w:p w14:paraId="000001CB">
      <w:pPr>
        <w:widowControl w:val="0"/>
        <w:numPr>
          <w:ilvl w:val="0"/>
          <w:numId w:val="25"/>
        </w:numPr>
        <w:spacing w:before="0" w:beforeAutospacing="0" w:after="0" w:afterAutospacing="0" w:line="240" w:lineRule="auto"/>
        <w:ind w:left="720" w:hanging="360"/>
        <w:rPr>
          <w:sz w:val="28"/>
          <w:szCs w:val="28"/>
        </w:rPr>
      </w:pPr>
      <w:r>
        <w:rPr>
          <w:b/>
          <w:bCs/>
          <w:sz w:val="28"/>
          <w:szCs w:val="28"/>
          <w:rtl w:val="0"/>
        </w:rPr>
        <w:t>Output:</w:t>
      </w:r>
      <w:r>
        <w:rPr>
          <w:sz w:val="28"/>
          <w:szCs w:val="28"/>
          <w:rtl w:val="0"/>
        </w:rPr>
        <w:t xml:space="preserve"> Percentage value and predicted dummy age displayed to the user.</w:t>
      </w:r>
      <w:r>
        <w:rPr>
          <w:sz w:val="28"/>
          <w:szCs w:val="28"/>
          <w:rtl w:val="0"/>
        </w:rPr>
        <w:br w:type="textWrapping"/>
      </w:r>
    </w:p>
    <w:p w14:paraId="000001CC">
      <w:pPr>
        <w:widowControl w:val="0"/>
        <w:numPr>
          <w:ilvl w:val="0"/>
          <w:numId w:val="25"/>
        </w:numPr>
        <w:spacing w:before="0" w:beforeAutospacing="0" w:after="0" w:afterAutospacing="0" w:line="240" w:lineRule="auto"/>
        <w:ind w:left="720" w:hanging="360"/>
        <w:rPr>
          <w:sz w:val="28"/>
          <w:szCs w:val="28"/>
        </w:rPr>
      </w:pPr>
      <w:r>
        <w:rPr>
          <w:b/>
          <w:bCs/>
          <w:sz w:val="28"/>
          <w:szCs w:val="28"/>
          <w:rtl w:val="0"/>
        </w:rPr>
        <w:t>Importance:</w:t>
      </w:r>
      <w:r>
        <w:rPr>
          <w:sz w:val="28"/>
          <w:szCs w:val="28"/>
          <w:rtl w:val="0"/>
        </w:rPr>
        <w:t xml:space="preserve"> Allows real-time demonstration of the system’s functionality and performance.</w:t>
      </w:r>
      <w:r>
        <w:rPr>
          <w:sz w:val="28"/>
          <w:szCs w:val="28"/>
          <w:rtl w:val="0"/>
        </w:rPr>
        <w:br w:type="textWrapping"/>
      </w:r>
    </w:p>
    <w:p w14:paraId="000001CD">
      <w:pPr>
        <w:widowControl w:val="0"/>
        <w:numPr>
          <w:ilvl w:val="0"/>
          <w:numId w:val="25"/>
        </w:numPr>
        <w:spacing w:before="0" w:beforeAutospacing="0" w:after="240" w:line="240" w:lineRule="auto"/>
        <w:ind w:left="720" w:hanging="360"/>
        <w:rPr>
          <w:sz w:val="28"/>
          <w:szCs w:val="28"/>
        </w:rPr>
      </w:pPr>
      <w:r>
        <w:rPr>
          <w:b/>
          <w:bCs/>
          <w:sz w:val="28"/>
          <w:szCs w:val="28"/>
          <w:rtl w:val="0"/>
        </w:rPr>
        <w:t>Applications:</w:t>
      </w:r>
      <w:r>
        <w:rPr>
          <w:sz w:val="28"/>
          <w:szCs w:val="28"/>
          <w:rtl w:val="0"/>
        </w:rPr>
        <w:t xml:space="preserve"> Interactive project demonstration, user engagement, testing and validation of the model.</w:t>
      </w:r>
    </w:p>
    <w:p w14:paraId="000001CE">
      <w:pPr>
        <w:widowControl w:val="0"/>
        <w:spacing w:before="240" w:after="240" w:line="240" w:lineRule="auto"/>
        <w:rPr>
          <w:sz w:val="28"/>
          <w:szCs w:val="28"/>
        </w:rPr>
      </w:pPr>
      <w:r>
        <w:rPr>
          <w:sz w:val="28"/>
          <w:szCs w:val="28"/>
        </w:rPr>
        <w:drawing>
          <wp:inline distT="114300" distB="114300" distL="114300" distR="114300">
            <wp:extent cx="6208395" cy="7620000"/>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7" name="image10.png"/>
                    <pic:cNvPicPr preferRelativeResize="0"/>
                  </pic:nvPicPr>
                  <pic:blipFill>
                    <a:blip r:embed="rId23"/>
                    <a:srcRect/>
                    <a:stretch>
                      <a:fillRect/>
                    </a:stretch>
                  </pic:blipFill>
                  <pic:spPr>
                    <a:xfrm>
                      <a:off x="0" y="0"/>
                      <a:ext cx="6208650" cy="7620000"/>
                    </a:xfrm>
                    <a:prstGeom prst="rect">
                      <a:avLst/>
                    </a:prstGeom>
                  </pic:spPr>
                </pic:pic>
              </a:graphicData>
            </a:graphic>
          </wp:inline>
        </w:drawing>
      </w:r>
    </w:p>
    <w:p w14:paraId="000001CF">
      <w:pPr>
        <w:widowControl w:val="0"/>
        <w:spacing w:before="240" w:after="240" w:line="240" w:lineRule="auto"/>
        <w:ind w:left="720" w:firstLine="0"/>
        <w:rPr>
          <w:sz w:val="28"/>
          <w:szCs w:val="28"/>
        </w:rPr>
      </w:pPr>
    </w:p>
    <w:p w14:paraId="000001D0">
      <w:pPr>
        <w:widowControl w:val="0"/>
        <w:spacing w:before="240" w:after="240" w:line="240" w:lineRule="auto"/>
        <w:ind w:left="0" w:firstLine="0"/>
        <w:rPr>
          <w:sz w:val="28"/>
          <w:szCs w:val="28"/>
        </w:rPr>
      </w:pPr>
    </w:p>
    <w:p w14:paraId="392F7B5D">
      <w:pPr>
        <w:widowControl w:val="0"/>
        <w:spacing w:before="240" w:after="240" w:line="240" w:lineRule="auto"/>
        <w:ind w:left="0" w:firstLine="0"/>
        <w:rPr>
          <w:sz w:val="28"/>
          <w:szCs w:val="28"/>
          <w:rtl w:val="0"/>
        </w:rPr>
      </w:pPr>
    </w:p>
    <w:p w14:paraId="66C37AE1">
      <w:pPr>
        <w:widowControl w:val="0"/>
        <w:spacing w:before="240" w:after="240" w:line="240" w:lineRule="auto"/>
        <w:ind w:left="0" w:firstLine="0"/>
        <w:rPr>
          <w:sz w:val="28"/>
          <w:szCs w:val="28"/>
          <w:rtl w:val="0"/>
        </w:rPr>
      </w:pPr>
    </w:p>
    <w:p w14:paraId="000001D1">
      <w:pPr>
        <w:widowControl w:val="0"/>
        <w:spacing w:before="240" w:after="240" w:line="240" w:lineRule="auto"/>
        <w:ind w:left="0" w:firstLine="0"/>
        <w:rPr>
          <w:sz w:val="28"/>
          <w:szCs w:val="28"/>
        </w:rPr>
      </w:pPr>
      <w:r>
        <w:rPr>
          <w:sz w:val="28"/>
          <w:szCs w:val="28"/>
          <w:rtl w:val="0"/>
        </w:rPr>
        <w:t>8. Result and Analysis -</w:t>
      </w:r>
    </w:p>
    <w:p w14:paraId="000001D2">
      <w:pPr>
        <w:widowControl w:val="0"/>
        <w:spacing w:before="240" w:after="240" w:line="240" w:lineRule="auto"/>
        <w:ind w:left="0" w:firstLine="0"/>
        <w:rPr>
          <w:sz w:val="28"/>
          <w:szCs w:val="28"/>
        </w:rPr>
      </w:pPr>
    </w:p>
    <w:p w14:paraId="000001D3">
      <w:pPr>
        <w:widowControl w:val="0"/>
        <w:spacing w:before="240" w:after="240" w:line="240" w:lineRule="auto"/>
        <w:rPr>
          <w:sz w:val="28"/>
          <w:szCs w:val="28"/>
        </w:rPr>
      </w:pPr>
      <w:r>
        <w:rPr>
          <w:sz w:val="28"/>
          <w:szCs w:val="28"/>
          <w:rtl w:val="0"/>
        </w:rPr>
        <w:t>To present and interpret the outcomes of the implemented system, demonstrating its functionality and performance.</w:t>
      </w:r>
    </w:p>
    <w:p w14:paraId="000001D4">
      <w:pPr>
        <w:widowControl w:val="0"/>
        <w:spacing w:before="240" w:after="240" w:line="240" w:lineRule="auto"/>
        <w:rPr>
          <w:b/>
          <w:bCs/>
          <w:sz w:val="28"/>
          <w:szCs w:val="28"/>
        </w:rPr>
      </w:pPr>
      <w:r>
        <w:rPr>
          <w:b/>
          <w:bCs/>
          <w:sz w:val="28"/>
          <w:szCs w:val="28"/>
          <w:rtl w:val="0"/>
        </w:rPr>
        <w:t>Key Points to Add:</w:t>
      </w:r>
    </w:p>
    <w:p w14:paraId="000001D5">
      <w:pPr>
        <w:widowControl w:val="0"/>
        <w:numPr>
          <w:ilvl w:val="0"/>
          <w:numId w:val="26"/>
        </w:numPr>
        <w:spacing w:before="240" w:after="0" w:afterAutospacing="0" w:line="240" w:lineRule="auto"/>
        <w:ind w:left="720" w:hanging="360"/>
        <w:rPr>
          <w:sz w:val="28"/>
          <w:szCs w:val="28"/>
        </w:rPr>
      </w:pPr>
      <w:r>
        <w:rPr>
          <w:b/>
          <w:bCs/>
          <w:sz w:val="28"/>
          <w:szCs w:val="28"/>
          <w:rtl w:val="0"/>
        </w:rPr>
        <w:t>Input:</w:t>
      </w:r>
      <w:r>
        <w:rPr>
          <w:sz w:val="28"/>
          <w:szCs w:val="28"/>
          <w:rtl w:val="0"/>
        </w:rPr>
        <w:t xml:space="preserve"> Sample face images uploaded through the web interface.</w:t>
      </w:r>
      <w:r>
        <w:rPr>
          <w:sz w:val="28"/>
          <w:szCs w:val="28"/>
          <w:rtl w:val="0"/>
        </w:rPr>
        <w:br w:type="textWrapping"/>
      </w:r>
    </w:p>
    <w:p w14:paraId="000001D6">
      <w:pPr>
        <w:widowControl w:val="0"/>
        <w:numPr>
          <w:ilvl w:val="0"/>
          <w:numId w:val="26"/>
        </w:numPr>
        <w:spacing w:before="0" w:beforeAutospacing="0" w:after="0" w:afterAutospacing="0" w:line="240" w:lineRule="auto"/>
        <w:ind w:left="720" w:hanging="360"/>
        <w:rPr>
          <w:sz w:val="28"/>
          <w:szCs w:val="28"/>
        </w:rPr>
      </w:pPr>
      <w:r>
        <w:rPr>
          <w:b/>
          <w:bCs/>
          <w:sz w:val="28"/>
          <w:szCs w:val="28"/>
          <w:rtl w:val="0"/>
        </w:rPr>
        <w:t>Output:</w:t>
      </w:r>
      <w:r>
        <w:rPr>
          <w:b/>
          <w:bCs/>
          <w:sz w:val="28"/>
          <w:szCs w:val="28"/>
          <w:rtl w:val="0"/>
        </w:rPr>
        <w:br w:type="textWrapping"/>
      </w:r>
    </w:p>
    <w:p w14:paraId="000001D7">
      <w:pPr>
        <w:widowControl w:val="0"/>
        <w:numPr>
          <w:ilvl w:val="1"/>
          <w:numId w:val="26"/>
        </w:numPr>
        <w:spacing w:before="0" w:beforeAutospacing="0" w:after="0" w:afterAutospacing="0" w:line="240" w:lineRule="auto"/>
        <w:ind w:left="1440" w:hanging="360"/>
        <w:rPr>
          <w:sz w:val="28"/>
          <w:szCs w:val="28"/>
        </w:rPr>
      </w:pPr>
      <w:r>
        <w:rPr>
          <w:sz w:val="28"/>
          <w:szCs w:val="28"/>
          <w:rtl w:val="0"/>
        </w:rPr>
        <w:t>Percentage value (representing model confidence or score)</w:t>
      </w:r>
      <w:r>
        <w:rPr>
          <w:sz w:val="28"/>
          <w:szCs w:val="28"/>
          <w:rtl w:val="0"/>
        </w:rPr>
        <w:br w:type="textWrapping"/>
      </w:r>
    </w:p>
    <w:p w14:paraId="000001D8">
      <w:pPr>
        <w:widowControl w:val="0"/>
        <w:numPr>
          <w:ilvl w:val="1"/>
          <w:numId w:val="26"/>
        </w:numPr>
        <w:spacing w:before="0" w:beforeAutospacing="0" w:after="0" w:afterAutospacing="0" w:line="240" w:lineRule="auto"/>
        <w:ind w:left="1440" w:hanging="360"/>
        <w:rPr>
          <w:sz w:val="28"/>
          <w:szCs w:val="28"/>
        </w:rPr>
      </w:pPr>
      <w:r>
        <w:rPr>
          <w:sz w:val="28"/>
          <w:szCs w:val="28"/>
          <w:rtl w:val="0"/>
        </w:rPr>
        <w:t>Dummy age prediction</w:t>
      </w:r>
      <w:r>
        <w:rPr>
          <w:sz w:val="28"/>
          <w:szCs w:val="28"/>
          <w:rtl w:val="0"/>
        </w:rPr>
        <w:br w:type="textWrapping"/>
      </w:r>
    </w:p>
    <w:p w14:paraId="000001D9">
      <w:pPr>
        <w:widowControl w:val="0"/>
        <w:numPr>
          <w:ilvl w:val="0"/>
          <w:numId w:val="26"/>
        </w:numPr>
        <w:spacing w:before="0" w:beforeAutospacing="0" w:after="0" w:afterAutospacing="0" w:line="240" w:lineRule="auto"/>
        <w:ind w:left="720" w:hanging="360"/>
        <w:rPr>
          <w:sz w:val="28"/>
          <w:szCs w:val="28"/>
        </w:rPr>
      </w:pPr>
      <w:r>
        <w:rPr>
          <w:b/>
          <w:bCs/>
          <w:sz w:val="28"/>
          <w:szCs w:val="28"/>
          <w:rtl w:val="0"/>
        </w:rPr>
        <w:t>Observations:</w:t>
      </w:r>
      <w:r>
        <w:rPr>
          <w:b/>
          <w:bCs/>
          <w:sz w:val="28"/>
          <w:szCs w:val="28"/>
          <w:rtl w:val="0"/>
        </w:rPr>
        <w:br w:type="textWrapping"/>
      </w:r>
    </w:p>
    <w:p w14:paraId="000001DA">
      <w:pPr>
        <w:widowControl w:val="0"/>
        <w:numPr>
          <w:ilvl w:val="1"/>
          <w:numId w:val="26"/>
        </w:numPr>
        <w:spacing w:before="0" w:beforeAutospacing="0" w:after="0" w:afterAutospacing="0" w:line="240" w:lineRule="auto"/>
        <w:ind w:left="1440" w:hanging="360"/>
        <w:rPr>
          <w:sz w:val="28"/>
          <w:szCs w:val="28"/>
        </w:rPr>
      </w:pPr>
      <w:r>
        <w:rPr>
          <w:sz w:val="28"/>
          <w:szCs w:val="28"/>
          <w:rtl w:val="0"/>
        </w:rPr>
        <w:t>The system correctly detects faces and processes images in real-time.</w:t>
      </w:r>
      <w:r>
        <w:rPr>
          <w:sz w:val="28"/>
          <w:szCs w:val="28"/>
          <w:rtl w:val="0"/>
        </w:rPr>
        <w:br w:type="textWrapping"/>
      </w:r>
    </w:p>
    <w:p w14:paraId="000001DB">
      <w:pPr>
        <w:widowControl w:val="0"/>
        <w:numPr>
          <w:ilvl w:val="1"/>
          <w:numId w:val="26"/>
        </w:numPr>
        <w:spacing w:before="0" w:beforeAutospacing="0" w:after="0" w:afterAutospacing="0" w:line="240" w:lineRule="auto"/>
        <w:ind w:left="1440" w:hanging="360"/>
        <w:rPr>
          <w:sz w:val="28"/>
          <w:szCs w:val="28"/>
        </w:rPr>
      </w:pPr>
      <w:r>
        <w:rPr>
          <w:sz w:val="28"/>
          <w:szCs w:val="28"/>
          <w:rtl w:val="0"/>
        </w:rPr>
        <w:t>Outputs are displayed clearly on the web interface.</w:t>
      </w:r>
      <w:r>
        <w:rPr>
          <w:sz w:val="28"/>
          <w:szCs w:val="28"/>
          <w:rtl w:val="0"/>
        </w:rPr>
        <w:br w:type="textWrapping"/>
      </w:r>
    </w:p>
    <w:p w14:paraId="000001DC">
      <w:pPr>
        <w:widowControl w:val="0"/>
        <w:numPr>
          <w:ilvl w:val="1"/>
          <w:numId w:val="26"/>
        </w:numPr>
        <w:spacing w:before="0" w:beforeAutospacing="0" w:after="0" w:afterAutospacing="0" w:line="240" w:lineRule="auto"/>
        <w:ind w:left="1440" w:hanging="360"/>
        <w:rPr>
          <w:sz w:val="28"/>
          <w:szCs w:val="28"/>
        </w:rPr>
      </w:pPr>
      <w:r>
        <w:rPr>
          <w:sz w:val="28"/>
          <w:szCs w:val="28"/>
          <w:rtl w:val="0"/>
        </w:rPr>
        <w:t>Percentage and dummy age provide a demonstration of model functionality.</w:t>
      </w:r>
      <w:r>
        <w:rPr>
          <w:sz w:val="28"/>
          <w:szCs w:val="28"/>
          <w:rtl w:val="0"/>
        </w:rPr>
        <w:br w:type="textWrapping"/>
      </w:r>
    </w:p>
    <w:p w14:paraId="000001DD">
      <w:pPr>
        <w:widowControl w:val="0"/>
        <w:numPr>
          <w:ilvl w:val="0"/>
          <w:numId w:val="26"/>
        </w:numPr>
        <w:spacing w:before="0" w:beforeAutospacing="0" w:after="0" w:afterAutospacing="0" w:line="240" w:lineRule="auto"/>
        <w:ind w:left="720" w:hanging="360"/>
        <w:rPr>
          <w:sz w:val="28"/>
          <w:szCs w:val="28"/>
        </w:rPr>
      </w:pPr>
      <w:r>
        <w:rPr>
          <w:b/>
          <w:bCs/>
          <w:sz w:val="28"/>
          <w:szCs w:val="28"/>
          <w:rtl w:val="0"/>
        </w:rPr>
        <w:t>Visualization:</w:t>
      </w:r>
      <w:r>
        <w:rPr>
          <w:b/>
          <w:bCs/>
          <w:sz w:val="28"/>
          <w:szCs w:val="28"/>
          <w:rtl w:val="0"/>
        </w:rPr>
        <w:br w:type="textWrapping"/>
      </w:r>
    </w:p>
    <w:p w14:paraId="000001DE">
      <w:pPr>
        <w:widowControl w:val="0"/>
        <w:numPr>
          <w:ilvl w:val="1"/>
          <w:numId w:val="26"/>
        </w:numPr>
        <w:spacing w:before="0" w:beforeAutospacing="0" w:after="0" w:afterAutospacing="0" w:line="240" w:lineRule="auto"/>
        <w:ind w:left="1440" w:hanging="360"/>
        <w:rPr>
          <w:sz w:val="28"/>
          <w:szCs w:val="28"/>
        </w:rPr>
      </w:pPr>
      <w:r>
        <w:rPr>
          <w:sz w:val="28"/>
          <w:szCs w:val="28"/>
          <w:rtl w:val="0"/>
        </w:rPr>
        <w:t>Include screenshots of uploaded images with the predicted results.</w:t>
      </w:r>
      <w:r>
        <w:rPr>
          <w:sz w:val="28"/>
          <w:szCs w:val="28"/>
          <w:rtl w:val="0"/>
        </w:rPr>
        <w:br w:type="textWrapping"/>
      </w:r>
    </w:p>
    <w:p w14:paraId="000001DF">
      <w:pPr>
        <w:widowControl w:val="0"/>
        <w:numPr>
          <w:ilvl w:val="1"/>
          <w:numId w:val="26"/>
        </w:numPr>
        <w:spacing w:before="0" w:beforeAutospacing="0" w:after="240" w:line="240" w:lineRule="auto"/>
        <w:ind w:left="1440" w:hanging="360"/>
        <w:rPr>
          <w:sz w:val="28"/>
          <w:szCs w:val="28"/>
        </w:rPr>
      </w:pPr>
      <w:r>
        <w:rPr>
          <w:sz w:val="28"/>
          <w:szCs w:val="28"/>
          <w:rtl w:val="0"/>
        </w:rPr>
        <w:t>Optional: Table summarizing multiple test inputs and their outputs.</w:t>
      </w:r>
    </w:p>
    <w:p w14:paraId="1E5CB3DD">
      <w:pPr>
        <w:pStyle w:val="10"/>
        <w:keepNext w:val="0"/>
        <w:keepLines w:val="0"/>
        <w:widowControl/>
        <w:suppressLineNumbers w:val="0"/>
      </w:pPr>
    </w:p>
    <w:p w14:paraId="7EB790DF">
      <w:pPr>
        <w:pStyle w:val="10"/>
        <w:keepNext w:val="0"/>
        <w:keepLines w:val="0"/>
        <w:widowControl/>
        <w:suppressLineNumbers w:val="0"/>
      </w:pPr>
      <w:r>
        <w:t>When the user accesses the project, the system prompts for an image upload. Upon uploading, the system analyzes the image:</w:t>
      </w:r>
    </w:p>
    <w:p w14:paraId="68DEFA9B">
      <w:pPr>
        <w:pStyle w:val="10"/>
        <w:keepNext w:val="0"/>
        <w:keepLines w:val="0"/>
        <w:widowControl/>
        <w:suppressLineNumbers w:val="0"/>
        <w:ind w:left="720"/>
      </w:pPr>
    </w:p>
    <w:p w14:paraId="21513C46">
      <w:pPr>
        <w:pStyle w:val="10"/>
        <w:keepNext w:val="0"/>
        <w:keepLines w:val="0"/>
        <w:widowControl/>
        <w:suppressLineNumbers w:val="0"/>
        <w:ind w:left="720"/>
      </w:pPr>
      <w:r>
        <w:t>If the image is valid, the system displays:</w:t>
      </w:r>
    </w:p>
    <w:p w14:paraId="7B703C23">
      <w:pPr>
        <w:pStyle w:val="10"/>
        <w:keepNext w:val="0"/>
        <w:keepLines w:val="0"/>
        <w:widowControl/>
        <w:suppressLineNumbers w:val="0"/>
        <w:ind w:left="1440"/>
      </w:pPr>
      <w:r>
        <w:rPr>
          <w:rStyle w:val="11"/>
        </w:rPr>
        <w:t>Percentage outputs</w:t>
      </w:r>
      <w:r>
        <w:t xml:space="preserve"> for the four classes</w:t>
      </w:r>
    </w:p>
    <w:p w14:paraId="78A6C927">
      <w:pPr>
        <w:pStyle w:val="10"/>
        <w:keepNext w:val="0"/>
        <w:keepLines w:val="0"/>
        <w:widowControl/>
        <w:suppressLineNumbers w:val="0"/>
        <w:ind w:left="1440"/>
      </w:pPr>
      <w:r>
        <w:rPr>
          <w:rStyle w:val="11"/>
        </w:rPr>
        <w:t>Predicted dummy age</w:t>
      </w:r>
    </w:p>
    <w:p w14:paraId="68ECF568">
      <w:pPr>
        <w:pStyle w:val="10"/>
        <w:keepNext w:val="0"/>
        <w:keepLines w:val="0"/>
        <w:widowControl/>
        <w:suppressLineNumbers w:val="0"/>
        <w:ind w:left="1440"/>
      </w:pPr>
      <w:r>
        <w:rPr>
          <w:rStyle w:val="11"/>
        </w:rPr>
        <w:t>Bounding box</w:t>
      </w:r>
      <w:r>
        <w:t xml:space="preserve"> highlighting the detected face</w:t>
      </w:r>
    </w:p>
    <w:p w14:paraId="3CA5D2AD">
      <w:pPr>
        <w:pStyle w:val="10"/>
        <w:keepNext w:val="0"/>
        <w:keepLines w:val="0"/>
        <w:widowControl/>
        <w:suppressLineNumbers w:val="0"/>
        <w:ind w:left="1440"/>
      </w:pPr>
    </w:p>
    <w:p w14:paraId="16D71BA5">
      <w:pPr>
        <w:pStyle w:val="10"/>
        <w:keepNext w:val="0"/>
        <w:keepLines w:val="0"/>
        <w:widowControl/>
        <w:suppressLineNumbers w:val="0"/>
        <w:ind w:left="720"/>
      </w:pPr>
      <w:r>
        <w:t xml:space="preserve">If the image is invalid or cannot be processed, the system displays an appropriate </w:t>
      </w:r>
      <w:r>
        <w:rPr>
          <w:rStyle w:val="11"/>
        </w:rPr>
        <w:t>error message</w:t>
      </w:r>
      <w:r>
        <w:t xml:space="preserve"> to guide the user.</w:t>
      </w:r>
    </w:p>
    <w:p w14:paraId="1504546C">
      <w:pPr>
        <w:keepNext w:val="0"/>
        <w:keepLines w:val="0"/>
        <w:widowControl/>
        <w:numPr>
          <w:numId w:val="0"/>
        </w:numPr>
        <w:suppressLineNumbers w:val="0"/>
        <w:spacing w:before="0" w:beforeAutospacing="1" w:after="0" w:afterAutospacing="1"/>
      </w:pPr>
    </w:p>
    <w:p w14:paraId="145B52F2">
      <w:pPr>
        <w:widowControl w:val="0"/>
        <w:numPr>
          <w:numId w:val="0"/>
        </w:numPr>
        <w:spacing w:before="0" w:beforeAutospacing="0" w:after="240" w:line="240" w:lineRule="auto"/>
        <w:rPr>
          <w:sz w:val="28"/>
          <w:szCs w:val="28"/>
        </w:rPr>
      </w:pPr>
    </w:p>
    <w:p w14:paraId="214E0F36">
      <w:pPr>
        <w:widowControl w:val="0"/>
        <w:numPr>
          <w:ilvl w:val="1"/>
          <w:numId w:val="26"/>
        </w:numPr>
        <w:spacing w:before="0" w:beforeAutospacing="0" w:after="240" w:line="240" w:lineRule="auto"/>
        <w:ind w:left="1440" w:hanging="360"/>
        <w:rPr>
          <w:sz w:val="28"/>
          <w:szCs w:val="28"/>
        </w:rPr>
      </w:pPr>
      <w:r>
        <w:rPr>
          <w:sz w:val="28"/>
          <w:szCs w:val="28"/>
        </w:rPr>
        <w:drawing>
          <wp:inline distT="114300" distB="114300" distL="114300" distR="114300">
            <wp:extent cx="7579360" cy="4305300"/>
            <wp:effectExtent l="0" t="0" r="10160" b="7620"/>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referRelativeResize="0"/>
                  </pic:nvPicPr>
                  <pic:blipFill>
                    <a:blip r:embed="rId24"/>
                    <a:srcRect/>
                    <a:stretch>
                      <a:fillRect/>
                    </a:stretch>
                  </pic:blipFill>
                  <pic:spPr>
                    <a:xfrm>
                      <a:off x="0" y="0"/>
                      <a:ext cx="7579360" cy="4305300"/>
                    </a:xfrm>
                    <a:prstGeom prst="rect">
                      <a:avLst/>
                    </a:prstGeom>
                  </pic:spPr>
                </pic:pic>
              </a:graphicData>
            </a:graphic>
          </wp:inline>
        </w:drawing>
      </w:r>
    </w:p>
    <w:p w14:paraId="1722F079">
      <w:pPr>
        <w:widowControl w:val="0"/>
        <w:numPr>
          <w:numId w:val="0"/>
        </w:numPr>
        <w:spacing w:before="0" w:beforeAutospacing="0" w:after="240" w:line="240" w:lineRule="auto"/>
        <w:ind w:left="1080" w:leftChars="0"/>
        <w:rPr>
          <w:sz w:val="28"/>
          <w:szCs w:val="28"/>
        </w:rPr>
      </w:pPr>
      <w:r>
        <w:rPr>
          <w:sz w:val="28"/>
          <w:szCs w:val="28"/>
        </w:rPr>
        <w:drawing>
          <wp:inline distT="114300" distB="114300" distL="114300" distR="114300">
            <wp:extent cx="5010150" cy="7639050"/>
            <wp:effectExtent l="0" t="0" r="3810" b="11430"/>
            <wp:docPr id="19" name="image4.png"/>
            <wp:cNvGraphicFramePr/>
            <a:graphic xmlns:a="http://schemas.openxmlformats.org/drawingml/2006/main">
              <a:graphicData uri="http://schemas.openxmlformats.org/drawingml/2006/picture">
                <pic:pic xmlns:pic="http://schemas.openxmlformats.org/drawingml/2006/picture">
                  <pic:nvPicPr>
                    <pic:cNvPr id="19" name="image4.png"/>
                    <pic:cNvPicPr preferRelativeResize="0"/>
                  </pic:nvPicPr>
                  <pic:blipFill>
                    <a:blip r:embed="rId25"/>
                    <a:srcRect/>
                    <a:stretch>
                      <a:fillRect/>
                    </a:stretch>
                  </pic:blipFill>
                  <pic:spPr>
                    <a:xfrm>
                      <a:off x="0" y="0"/>
                      <a:ext cx="5010150" cy="7639050"/>
                    </a:xfrm>
                    <a:prstGeom prst="rect">
                      <a:avLst/>
                    </a:prstGeom>
                  </pic:spPr>
                </pic:pic>
              </a:graphicData>
            </a:graphic>
          </wp:inline>
        </w:drawing>
      </w:r>
    </w:p>
    <w:p w14:paraId="5D0CBEE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6" w:after="0" w:line="240" w:lineRule="auto"/>
        <w:ind w:right="0"/>
        <w:jc w:val="left"/>
        <w:rPr>
          <w:sz w:val="28"/>
          <w:szCs w:val="28"/>
          <w:rtl w:val="0"/>
        </w:rPr>
      </w:pPr>
    </w:p>
    <w:p w14:paraId="1569BE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6" w:after="0" w:line="240" w:lineRule="auto"/>
        <w:ind w:right="0"/>
        <w:jc w:val="left"/>
        <w:rPr>
          <w:sz w:val="28"/>
          <w:szCs w:val="28"/>
          <w:rtl w:val="0"/>
        </w:rPr>
      </w:pPr>
    </w:p>
    <w:p w14:paraId="4B96E9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6" w:after="0" w:line="240" w:lineRule="auto"/>
        <w:ind w:right="0"/>
        <w:jc w:val="left"/>
        <w:rPr>
          <w:sz w:val="28"/>
          <w:szCs w:val="28"/>
          <w:rtl w:val="0"/>
        </w:rPr>
      </w:pPr>
    </w:p>
    <w:p w14:paraId="339B10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6" w:after="0" w:line="240" w:lineRule="auto"/>
        <w:ind w:right="0"/>
        <w:jc w:val="left"/>
        <w:rPr>
          <w:sz w:val="28"/>
          <w:szCs w:val="28"/>
          <w:rtl w:val="0"/>
        </w:rPr>
      </w:pPr>
    </w:p>
    <w:p w14:paraId="000001E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6" w:after="0" w:line="240" w:lineRule="auto"/>
        <w:ind w:right="0"/>
        <w:jc w:val="left"/>
        <w:rPr>
          <w:sz w:val="28"/>
          <w:szCs w:val="28"/>
        </w:rPr>
      </w:pPr>
      <w:r>
        <w:rPr>
          <w:sz w:val="28"/>
          <w:szCs w:val="28"/>
          <w:rtl w:val="0"/>
        </w:rPr>
        <w:t>9</w:t>
      </w:r>
      <w:r>
        <w:rPr>
          <w:rFonts w:ascii="Arial" w:hAnsi="Arial" w:eastAsia="Arial" w:cs="Arial"/>
          <w:b w:val="0"/>
          <w:bCs w:val="0"/>
          <w:i w:val="0"/>
          <w:iCs w:val="0"/>
          <w:smallCaps w:val="0"/>
          <w:strike w:val="0"/>
          <w:color w:val="000000"/>
          <w:sz w:val="28"/>
          <w:szCs w:val="28"/>
          <w:u w:val="none"/>
          <w:shd w:val="clear" w:fill="auto"/>
          <w:vertAlign w:val="baseline"/>
          <w:rtl w:val="0"/>
        </w:rPr>
        <w:t xml:space="preserve">. </w:t>
      </w:r>
      <w:r>
        <w:rPr>
          <w:sz w:val="28"/>
          <w:szCs w:val="28"/>
          <w:rtl w:val="0"/>
        </w:rPr>
        <w:t>Applications</w:t>
      </w:r>
    </w:p>
    <w:p w14:paraId="000001E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6" w:after="0" w:line="240" w:lineRule="auto"/>
        <w:ind w:left="22" w:right="0" w:firstLine="0"/>
        <w:jc w:val="left"/>
        <w:rPr>
          <w:sz w:val="28"/>
          <w:szCs w:val="28"/>
        </w:rPr>
      </w:pPr>
    </w:p>
    <w:p w14:paraId="000001E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6" w:after="0" w:line="240" w:lineRule="auto"/>
        <w:ind w:left="22" w:right="0" w:firstLine="0"/>
        <w:jc w:val="left"/>
        <w:rPr>
          <w:sz w:val="24"/>
          <w:szCs w:val="24"/>
        </w:rPr>
      </w:pPr>
      <w:r>
        <w:rPr>
          <w:sz w:val="24"/>
          <w:szCs w:val="24"/>
          <w:rtl w:val="0"/>
        </w:rPr>
        <w:t>DermalScan AI has several practical applications across academic and technical areas:</w:t>
      </w:r>
    </w:p>
    <w:p w14:paraId="000001E6">
      <w:pPr>
        <w:widowControl w:val="0"/>
        <w:numPr>
          <w:ilvl w:val="0"/>
          <w:numId w:val="27"/>
        </w:numPr>
        <w:spacing w:before="240" w:after="0" w:afterAutospacing="0" w:line="240" w:lineRule="auto"/>
        <w:ind w:left="720" w:hanging="360"/>
        <w:rPr>
          <w:sz w:val="24"/>
          <w:szCs w:val="24"/>
        </w:rPr>
      </w:pPr>
      <w:r>
        <w:rPr>
          <w:b/>
          <w:bCs/>
          <w:sz w:val="24"/>
          <w:szCs w:val="24"/>
          <w:rtl w:val="0"/>
        </w:rPr>
        <w:t>AI-Based Facial Feature Classification</w:t>
      </w:r>
      <w:r>
        <w:rPr>
          <w:b/>
          <w:bCs/>
          <w:sz w:val="24"/>
          <w:szCs w:val="24"/>
          <w:rtl w:val="0"/>
        </w:rPr>
        <w:br w:type="textWrapping"/>
      </w:r>
      <w:r>
        <w:rPr>
          <w:sz w:val="24"/>
          <w:szCs w:val="24"/>
          <w:rtl w:val="0"/>
        </w:rPr>
        <w:t xml:space="preserve"> The system demonstrates how deep learning models classify face images into categories such as clear skin, dark spots, puffy eyes, and wrinkles based on prediction probabilities.</w:t>
      </w:r>
      <w:r>
        <w:rPr>
          <w:sz w:val="24"/>
          <w:szCs w:val="24"/>
          <w:rtl w:val="0"/>
        </w:rPr>
        <w:br w:type="textWrapping"/>
      </w:r>
    </w:p>
    <w:p w14:paraId="000001E7">
      <w:pPr>
        <w:widowControl w:val="0"/>
        <w:numPr>
          <w:ilvl w:val="0"/>
          <w:numId w:val="27"/>
        </w:numPr>
        <w:spacing w:before="0" w:beforeAutospacing="0" w:after="0" w:afterAutospacing="0" w:line="240" w:lineRule="auto"/>
        <w:ind w:left="720" w:hanging="360"/>
        <w:rPr>
          <w:sz w:val="24"/>
          <w:szCs w:val="24"/>
        </w:rPr>
      </w:pPr>
      <w:r>
        <w:rPr>
          <w:b/>
          <w:bCs/>
          <w:sz w:val="24"/>
          <w:szCs w:val="24"/>
          <w:rtl w:val="0"/>
        </w:rPr>
        <w:t>Educational Tool for Machine Learning</w:t>
      </w:r>
      <w:r>
        <w:rPr>
          <w:b/>
          <w:bCs/>
          <w:sz w:val="24"/>
          <w:szCs w:val="24"/>
          <w:rtl w:val="0"/>
        </w:rPr>
        <w:br w:type="textWrapping"/>
      </w:r>
      <w:r>
        <w:rPr>
          <w:sz w:val="24"/>
          <w:szCs w:val="24"/>
          <w:rtl w:val="0"/>
        </w:rPr>
        <w:t xml:space="preserve"> It is useful for teaching concepts such as Convolutional Neural Networks (CNNs), face detection, and image preprocessing.</w:t>
      </w:r>
      <w:r>
        <w:rPr>
          <w:sz w:val="24"/>
          <w:szCs w:val="24"/>
          <w:rtl w:val="0"/>
        </w:rPr>
        <w:br w:type="textWrapping"/>
      </w:r>
    </w:p>
    <w:p w14:paraId="000001E8">
      <w:pPr>
        <w:widowControl w:val="0"/>
        <w:numPr>
          <w:ilvl w:val="0"/>
          <w:numId w:val="27"/>
        </w:numPr>
        <w:spacing w:before="0" w:beforeAutospacing="0" w:after="0" w:afterAutospacing="0" w:line="240" w:lineRule="auto"/>
        <w:ind w:left="720" w:hanging="360"/>
        <w:rPr>
          <w:sz w:val="24"/>
          <w:szCs w:val="24"/>
        </w:rPr>
      </w:pPr>
      <w:r>
        <w:rPr>
          <w:b/>
          <w:bCs/>
          <w:sz w:val="24"/>
          <w:szCs w:val="24"/>
          <w:rtl w:val="0"/>
        </w:rPr>
        <w:t>Computer Vision Research Support</w:t>
      </w:r>
      <w:r>
        <w:rPr>
          <w:b/>
          <w:bCs/>
          <w:sz w:val="24"/>
          <w:szCs w:val="24"/>
          <w:rtl w:val="0"/>
        </w:rPr>
        <w:br w:type="textWrapping"/>
      </w:r>
      <w:r>
        <w:rPr>
          <w:sz w:val="24"/>
          <w:szCs w:val="24"/>
          <w:rtl w:val="0"/>
        </w:rPr>
        <w:t xml:space="preserve"> Researchers can analyze classification confidence values to study model behavior under different lighting, angles, and facial structures.</w:t>
      </w:r>
      <w:r>
        <w:rPr>
          <w:sz w:val="24"/>
          <w:szCs w:val="24"/>
          <w:rtl w:val="0"/>
        </w:rPr>
        <w:br w:type="textWrapping"/>
      </w:r>
    </w:p>
    <w:p w14:paraId="000001E9">
      <w:pPr>
        <w:widowControl w:val="0"/>
        <w:numPr>
          <w:ilvl w:val="0"/>
          <w:numId w:val="27"/>
        </w:numPr>
        <w:spacing w:before="0" w:beforeAutospacing="0" w:after="0" w:afterAutospacing="0" w:line="240" w:lineRule="auto"/>
        <w:ind w:left="720" w:hanging="360"/>
        <w:rPr>
          <w:sz w:val="24"/>
          <w:szCs w:val="24"/>
        </w:rPr>
      </w:pPr>
      <w:r>
        <w:rPr>
          <w:b/>
          <w:bCs/>
          <w:sz w:val="24"/>
          <w:szCs w:val="24"/>
          <w:rtl w:val="0"/>
        </w:rPr>
        <w:t>Academic Project &amp; Internship Demonstration</w:t>
      </w:r>
      <w:r>
        <w:rPr>
          <w:b/>
          <w:bCs/>
          <w:sz w:val="24"/>
          <w:szCs w:val="24"/>
          <w:rtl w:val="0"/>
        </w:rPr>
        <w:br w:type="textWrapping"/>
      </w:r>
      <w:r>
        <w:rPr>
          <w:sz w:val="24"/>
          <w:szCs w:val="24"/>
          <w:rtl w:val="0"/>
        </w:rPr>
        <w:t xml:space="preserve"> Suitable for final-year projects, internships (like Infosys Springboard), technical events, and viva presentations.</w:t>
      </w:r>
      <w:r>
        <w:rPr>
          <w:sz w:val="24"/>
          <w:szCs w:val="24"/>
          <w:rtl w:val="0"/>
        </w:rPr>
        <w:br w:type="textWrapping"/>
      </w:r>
    </w:p>
    <w:p w14:paraId="000001EA">
      <w:pPr>
        <w:widowControl w:val="0"/>
        <w:numPr>
          <w:ilvl w:val="0"/>
          <w:numId w:val="27"/>
        </w:numPr>
        <w:spacing w:before="0" w:beforeAutospacing="0" w:after="0" w:afterAutospacing="0" w:line="240" w:lineRule="auto"/>
        <w:ind w:left="720" w:hanging="360"/>
        <w:rPr>
          <w:sz w:val="24"/>
          <w:szCs w:val="24"/>
        </w:rPr>
      </w:pPr>
      <w:r>
        <w:rPr>
          <w:b/>
          <w:bCs/>
          <w:sz w:val="24"/>
          <w:szCs w:val="24"/>
          <w:rtl w:val="0"/>
        </w:rPr>
        <w:t>Dataset Preprocessing and Label Assistance</w:t>
      </w:r>
      <w:r>
        <w:rPr>
          <w:b/>
          <w:bCs/>
          <w:sz w:val="24"/>
          <w:szCs w:val="24"/>
          <w:rtl w:val="0"/>
        </w:rPr>
        <w:br w:type="textWrapping"/>
      </w:r>
      <w:r>
        <w:rPr>
          <w:sz w:val="24"/>
          <w:szCs w:val="24"/>
          <w:rtl w:val="0"/>
        </w:rPr>
        <w:t xml:space="preserve"> The model's confidence scores can help in semi-automatic labeling or tagging of face datasets for further research.</w:t>
      </w:r>
      <w:r>
        <w:rPr>
          <w:sz w:val="24"/>
          <w:szCs w:val="24"/>
          <w:rtl w:val="0"/>
        </w:rPr>
        <w:br w:type="textWrapping"/>
      </w:r>
    </w:p>
    <w:p w14:paraId="5CAEB8CF">
      <w:pPr>
        <w:widowControl w:val="0"/>
        <w:numPr>
          <w:ilvl w:val="0"/>
          <w:numId w:val="27"/>
        </w:numPr>
        <w:spacing w:before="0" w:beforeAutospacing="0" w:after="240" w:line="240" w:lineRule="auto"/>
        <w:ind w:left="720" w:hanging="360"/>
        <w:rPr>
          <w:sz w:val="26"/>
          <w:szCs w:val="26"/>
        </w:rPr>
      </w:pPr>
      <w:r>
        <w:rPr>
          <w:b/>
          <w:bCs/>
          <w:sz w:val="24"/>
          <w:szCs w:val="24"/>
          <w:rtl w:val="0"/>
        </w:rPr>
        <w:t>User-Friendly AI Interface Example</w:t>
      </w:r>
      <w:r>
        <w:rPr>
          <w:b/>
          <w:bCs/>
          <w:sz w:val="24"/>
          <w:szCs w:val="24"/>
          <w:rtl w:val="0"/>
        </w:rPr>
        <w:br w:type="textWrapping"/>
      </w:r>
      <w:r>
        <w:rPr>
          <w:sz w:val="24"/>
          <w:szCs w:val="24"/>
          <w:rtl w:val="0"/>
        </w:rPr>
        <w:t xml:space="preserve"> The Streamlit application serves as a template for deploying machine learning models in an interactive web interface.</w:t>
      </w:r>
      <w:bookmarkStart w:id="10" w:name="_ch3g2ve2d7f8" w:colFirst="0" w:colLast="0"/>
      <w:bookmarkEnd w:id="10"/>
    </w:p>
    <w:p w14:paraId="444BCC6A">
      <w:pPr>
        <w:widowControl w:val="0"/>
        <w:numPr>
          <w:numId w:val="0"/>
        </w:numPr>
        <w:spacing w:before="0" w:beforeAutospacing="0" w:after="240" w:line="240" w:lineRule="auto"/>
        <w:rPr>
          <w:sz w:val="24"/>
          <w:szCs w:val="24"/>
          <w:rtl w:val="0"/>
        </w:rPr>
      </w:pPr>
    </w:p>
    <w:p w14:paraId="67540054">
      <w:pPr>
        <w:widowControl w:val="0"/>
        <w:numPr>
          <w:numId w:val="0"/>
        </w:numPr>
        <w:spacing w:before="0" w:beforeAutospacing="0" w:after="240" w:line="240" w:lineRule="auto"/>
        <w:rPr>
          <w:sz w:val="24"/>
          <w:szCs w:val="24"/>
          <w:rtl w:val="0"/>
        </w:rPr>
      </w:pPr>
    </w:p>
    <w:p w14:paraId="000001ED">
      <w:pPr>
        <w:widowControl w:val="0"/>
        <w:numPr>
          <w:numId w:val="0"/>
        </w:numPr>
        <w:spacing w:before="0" w:beforeAutospacing="0" w:after="240" w:line="240" w:lineRule="auto"/>
        <w:rPr>
          <w:sz w:val="26"/>
          <w:szCs w:val="26"/>
        </w:rPr>
      </w:pPr>
      <w:r>
        <w:rPr>
          <w:sz w:val="26"/>
          <w:szCs w:val="26"/>
          <w:rtl w:val="0"/>
        </w:rPr>
        <w:t>10. Conclusion</w:t>
      </w:r>
    </w:p>
    <w:p w14:paraId="000001EE"/>
    <w:p w14:paraId="000001EF">
      <w:pPr>
        <w:widowControl w:val="0"/>
        <w:spacing w:before="240" w:after="240" w:line="240" w:lineRule="auto"/>
        <w:rPr>
          <w:sz w:val="24"/>
          <w:szCs w:val="24"/>
        </w:rPr>
      </w:pPr>
      <w:r>
        <w:rPr>
          <w:b/>
          <w:bCs/>
          <w:sz w:val="24"/>
          <w:szCs w:val="24"/>
          <w:rtl w:val="0"/>
        </w:rPr>
        <w:t>Summary:</w:t>
      </w:r>
      <w:r>
        <w:rPr>
          <w:b/>
          <w:bCs/>
          <w:sz w:val="24"/>
          <w:szCs w:val="24"/>
          <w:rtl w:val="0"/>
        </w:rPr>
        <w:br w:type="textWrapping"/>
      </w:r>
      <w:r>
        <w:rPr>
          <w:sz w:val="24"/>
          <w:szCs w:val="24"/>
          <w:rtl w:val="0"/>
        </w:rPr>
        <w:t xml:space="preserve"> The project successfully implements a system that detects faces, preprocesses images, predicts a percentage, and provides a dummy age through a web interface. All modules work together to demonstrate the workflow from input to output.</w:t>
      </w:r>
    </w:p>
    <w:p w14:paraId="000001F0">
      <w:pPr>
        <w:widowControl w:val="0"/>
        <w:spacing w:before="240" w:after="240" w:line="240" w:lineRule="auto"/>
        <w:rPr>
          <w:b/>
          <w:bCs/>
          <w:sz w:val="24"/>
          <w:szCs w:val="24"/>
        </w:rPr>
      </w:pPr>
      <w:r>
        <w:rPr>
          <w:b/>
          <w:bCs/>
          <w:sz w:val="24"/>
          <w:szCs w:val="24"/>
          <w:rtl w:val="0"/>
        </w:rPr>
        <w:t>Key Points:</w:t>
      </w:r>
    </w:p>
    <w:p w14:paraId="000001F1">
      <w:pPr>
        <w:widowControl w:val="0"/>
        <w:numPr>
          <w:ilvl w:val="0"/>
          <w:numId w:val="28"/>
        </w:numPr>
        <w:spacing w:before="240" w:after="0" w:afterAutospacing="0" w:line="240" w:lineRule="auto"/>
        <w:ind w:left="720" w:hanging="360"/>
        <w:rPr>
          <w:sz w:val="24"/>
          <w:szCs w:val="24"/>
        </w:rPr>
      </w:pPr>
      <w:r>
        <w:rPr>
          <w:sz w:val="24"/>
          <w:szCs w:val="24"/>
          <w:rtl w:val="0"/>
        </w:rPr>
        <w:t>Face detection accurately identifies facial regions in uploaded images.</w:t>
      </w:r>
      <w:r>
        <w:rPr>
          <w:sz w:val="24"/>
          <w:szCs w:val="24"/>
          <w:rtl w:val="0"/>
        </w:rPr>
        <w:br w:type="textWrapping"/>
      </w:r>
    </w:p>
    <w:p w14:paraId="000001F2">
      <w:pPr>
        <w:widowControl w:val="0"/>
        <w:numPr>
          <w:ilvl w:val="0"/>
          <w:numId w:val="28"/>
        </w:numPr>
        <w:spacing w:before="0" w:beforeAutospacing="0" w:after="0" w:afterAutospacing="0" w:line="240" w:lineRule="auto"/>
        <w:ind w:left="720" w:hanging="360"/>
        <w:rPr>
          <w:sz w:val="24"/>
          <w:szCs w:val="24"/>
        </w:rPr>
      </w:pPr>
      <w:r>
        <w:rPr>
          <w:sz w:val="24"/>
          <w:szCs w:val="24"/>
          <w:rtl w:val="0"/>
        </w:rPr>
        <w:t>Preprocessing ensures images are standardized for prediction.</w:t>
      </w:r>
      <w:r>
        <w:rPr>
          <w:sz w:val="24"/>
          <w:szCs w:val="24"/>
          <w:rtl w:val="0"/>
        </w:rPr>
        <w:br w:type="textWrapping"/>
      </w:r>
    </w:p>
    <w:p w14:paraId="000001F3">
      <w:pPr>
        <w:widowControl w:val="0"/>
        <w:numPr>
          <w:ilvl w:val="0"/>
          <w:numId w:val="28"/>
        </w:numPr>
        <w:spacing w:before="0" w:beforeAutospacing="0" w:after="0" w:afterAutospacing="0" w:line="240" w:lineRule="auto"/>
        <w:ind w:left="720" w:hanging="360"/>
        <w:rPr>
          <w:sz w:val="24"/>
          <w:szCs w:val="24"/>
        </w:rPr>
      </w:pPr>
      <w:r>
        <w:rPr>
          <w:sz w:val="24"/>
          <w:szCs w:val="24"/>
          <w:rtl w:val="0"/>
        </w:rPr>
        <w:t>The model provides percentage scores and dummy age, showing the system’s functionality.</w:t>
      </w:r>
      <w:r>
        <w:rPr>
          <w:sz w:val="24"/>
          <w:szCs w:val="24"/>
          <w:rtl w:val="0"/>
        </w:rPr>
        <w:br w:type="textWrapping"/>
      </w:r>
    </w:p>
    <w:p w14:paraId="000001F4">
      <w:pPr>
        <w:widowControl w:val="0"/>
        <w:numPr>
          <w:ilvl w:val="0"/>
          <w:numId w:val="28"/>
        </w:numPr>
        <w:spacing w:before="0" w:beforeAutospacing="0" w:after="240" w:line="240" w:lineRule="auto"/>
        <w:ind w:left="720" w:hanging="360"/>
        <w:rPr>
          <w:sz w:val="24"/>
          <w:szCs w:val="24"/>
        </w:rPr>
      </w:pPr>
      <w:r>
        <w:rPr>
          <w:sz w:val="24"/>
          <w:szCs w:val="24"/>
          <w:rtl w:val="0"/>
        </w:rPr>
        <w:t>The web application offers an interactive interface for real-time testing.</w:t>
      </w:r>
      <w:r>
        <w:rPr>
          <w:sz w:val="24"/>
          <w:szCs w:val="24"/>
          <w:rtl w:val="0"/>
        </w:rPr>
        <w:br w:type="textWrapping"/>
      </w:r>
    </w:p>
    <w:p w14:paraId="000001F5">
      <w:pPr>
        <w:widowControl w:val="0"/>
        <w:spacing w:before="240" w:after="240" w:line="240" w:lineRule="auto"/>
        <w:rPr>
          <w:sz w:val="24"/>
          <w:szCs w:val="24"/>
        </w:rPr>
      </w:pPr>
      <w:r>
        <w:rPr>
          <w:b/>
          <w:bCs/>
          <w:sz w:val="24"/>
          <w:szCs w:val="24"/>
          <w:rtl w:val="0"/>
        </w:rPr>
        <w:t>Overall Outcome:</w:t>
      </w:r>
      <w:r>
        <w:rPr>
          <w:b/>
          <w:bCs/>
          <w:sz w:val="24"/>
          <w:szCs w:val="24"/>
          <w:rtl w:val="0"/>
        </w:rPr>
        <w:br w:type="textWrapping"/>
      </w:r>
      <w:r>
        <w:rPr>
          <w:sz w:val="24"/>
          <w:szCs w:val="24"/>
          <w:rtl w:val="0"/>
        </w:rPr>
        <w:t xml:space="preserve"> The system serves as a working prototype that demonstrates integration of image processing, prediction models, and user-friendly interfaces. It effectively meets the project objectives and provides a clear foundation for further improvements.</w:t>
      </w:r>
    </w:p>
    <w:p w14:paraId="000001F6">
      <w:pPr>
        <w:widowControl w:val="0"/>
        <w:spacing w:before="240" w:after="240" w:line="240" w:lineRule="auto"/>
        <w:rPr>
          <w:sz w:val="24"/>
          <w:szCs w:val="24"/>
        </w:rPr>
      </w:pPr>
    </w:p>
    <w:p w14:paraId="000001F7">
      <w:pPr>
        <w:pStyle w:val="4"/>
        <w:keepNext w:val="0"/>
        <w:keepLines w:val="0"/>
        <w:widowControl w:val="0"/>
        <w:spacing w:line="240" w:lineRule="auto"/>
        <w:rPr>
          <w:sz w:val="26"/>
          <w:szCs w:val="26"/>
        </w:rPr>
      </w:pPr>
      <w:bookmarkStart w:id="11" w:name="_u6qbt4ktihvl" w:colFirst="0" w:colLast="0"/>
      <w:bookmarkEnd w:id="11"/>
      <w:r>
        <w:rPr>
          <w:sz w:val="26"/>
          <w:szCs w:val="26"/>
          <w:rtl w:val="0"/>
        </w:rPr>
        <w:t>11. Future Scope</w:t>
      </w:r>
    </w:p>
    <w:p w14:paraId="000001F8"/>
    <w:p w14:paraId="000001F9">
      <w:pPr>
        <w:widowControl w:val="0"/>
        <w:spacing w:before="240" w:after="240" w:line="240" w:lineRule="auto"/>
        <w:rPr>
          <w:b/>
          <w:bCs/>
          <w:sz w:val="24"/>
          <w:szCs w:val="24"/>
        </w:rPr>
      </w:pPr>
      <w:r>
        <w:rPr>
          <w:b/>
          <w:bCs/>
          <w:sz w:val="24"/>
          <w:szCs w:val="24"/>
          <w:rtl w:val="0"/>
        </w:rPr>
        <w:t>Potential Enhancements:</w:t>
      </w:r>
    </w:p>
    <w:p w14:paraId="000001FA">
      <w:pPr>
        <w:widowControl w:val="0"/>
        <w:numPr>
          <w:ilvl w:val="0"/>
          <w:numId w:val="29"/>
        </w:numPr>
        <w:spacing w:before="240" w:after="0" w:afterAutospacing="0" w:line="240" w:lineRule="auto"/>
        <w:ind w:left="720" w:hanging="360"/>
        <w:rPr>
          <w:sz w:val="24"/>
          <w:szCs w:val="24"/>
        </w:rPr>
      </w:pPr>
      <w:r>
        <w:rPr>
          <w:b/>
          <w:bCs/>
          <w:sz w:val="24"/>
          <w:szCs w:val="24"/>
          <w:rtl w:val="0"/>
        </w:rPr>
        <w:t>Advanced Predictions:</w:t>
      </w:r>
      <w:r>
        <w:rPr>
          <w:sz w:val="24"/>
          <w:szCs w:val="24"/>
          <w:rtl w:val="0"/>
        </w:rPr>
        <w:t xml:space="preserve"> Integrate models that can predict real skin conditions or other facial attributes.</w:t>
      </w:r>
      <w:r>
        <w:rPr>
          <w:sz w:val="24"/>
          <w:szCs w:val="24"/>
          <w:rtl w:val="0"/>
        </w:rPr>
        <w:br w:type="textWrapping"/>
      </w:r>
    </w:p>
    <w:p w14:paraId="000001FB">
      <w:pPr>
        <w:widowControl w:val="0"/>
        <w:numPr>
          <w:ilvl w:val="0"/>
          <w:numId w:val="29"/>
        </w:numPr>
        <w:spacing w:before="0" w:beforeAutospacing="0" w:after="0" w:afterAutospacing="0" w:line="240" w:lineRule="auto"/>
        <w:ind w:left="720" w:hanging="360"/>
        <w:rPr>
          <w:sz w:val="24"/>
          <w:szCs w:val="24"/>
        </w:rPr>
      </w:pPr>
      <w:r>
        <w:rPr>
          <w:b/>
          <w:bCs/>
          <w:sz w:val="24"/>
          <w:szCs w:val="24"/>
          <w:rtl w:val="0"/>
        </w:rPr>
        <w:t>Improved Accuracy:</w:t>
      </w:r>
      <w:r>
        <w:rPr>
          <w:sz w:val="24"/>
          <w:szCs w:val="24"/>
          <w:rtl w:val="0"/>
        </w:rPr>
        <w:t xml:space="preserve"> Use deeper neural networks or larger datasets for more precise outputs.</w:t>
      </w:r>
      <w:r>
        <w:rPr>
          <w:sz w:val="24"/>
          <w:szCs w:val="24"/>
          <w:rtl w:val="0"/>
        </w:rPr>
        <w:br w:type="textWrapping"/>
      </w:r>
    </w:p>
    <w:p w14:paraId="000001FC">
      <w:pPr>
        <w:widowControl w:val="0"/>
        <w:numPr>
          <w:ilvl w:val="0"/>
          <w:numId w:val="29"/>
        </w:numPr>
        <w:spacing w:before="0" w:beforeAutospacing="0" w:after="0" w:afterAutospacing="0" w:line="240" w:lineRule="auto"/>
        <w:ind w:left="720" w:hanging="360"/>
        <w:rPr>
          <w:sz w:val="24"/>
          <w:szCs w:val="24"/>
        </w:rPr>
      </w:pPr>
      <w:r>
        <w:rPr>
          <w:b/>
          <w:bCs/>
          <w:sz w:val="24"/>
          <w:szCs w:val="24"/>
          <w:rtl w:val="0"/>
        </w:rPr>
        <w:t>Additional Features:</w:t>
      </w:r>
      <w:r>
        <w:rPr>
          <w:sz w:val="24"/>
          <w:szCs w:val="24"/>
          <w:rtl w:val="0"/>
        </w:rPr>
        <w:t xml:space="preserve"> Include features like emotion detection, age estimation, or facial landmark analysis.</w:t>
      </w:r>
      <w:r>
        <w:rPr>
          <w:sz w:val="24"/>
          <w:szCs w:val="24"/>
          <w:rtl w:val="0"/>
        </w:rPr>
        <w:br w:type="textWrapping"/>
      </w:r>
    </w:p>
    <w:p w14:paraId="000001FD">
      <w:pPr>
        <w:widowControl w:val="0"/>
        <w:numPr>
          <w:ilvl w:val="0"/>
          <w:numId w:val="29"/>
        </w:numPr>
        <w:spacing w:before="0" w:beforeAutospacing="0" w:after="0" w:afterAutospacing="0" w:line="240" w:lineRule="auto"/>
        <w:ind w:left="720" w:hanging="360"/>
        <w:rPr>
          <w:sz w:val="24"/>
          <w:szCs w:val="24"/>
        </w:rPr>
      </w:pPr>
      <w:r>
        <w:rPr>
          <w:b/>
          <w:bCs/>
          <w:sz w:val="24"/>
          <w:szCs w:val="24"/>
          <w:rtl w:val="0"/>
        </w:rPr>
        <w:t>Mobile Integration:</w:t>
      </w:r>
      <w:r>
        <w:rPr>
          <w:sz w:val="24"/>
          <w:szCs w:val="24"/>
          <w:rtl w:val="0"/>
        </w:rPr>
        <w:t xml:space="preserve"> Develop a mobile app version for easier access and real-time usage.</w:t>
      </w:r>
      <w:r>
        <w:rPr>
          <w:sz w:val="24"/>
          <w:szCs w:val="24"/>
          <w:rtl w:val="0"/>
        </w:rPr>
        <w:br w:type="textWrapping"/>
      </w:r>
    </w:p>
    <w:p w14:paraId="000001FE">
      <w:pPr>
        <w:widowControl w:val="0"/>
        <w:numPr>
          <w:ilvl w:val="0"/>
          <w:numId w:val="29"/>
        </w:numPr>
        <w:spacing w:before="0" w:beforeAutospacing="0" w:after="240" w:line="240" w:lineRule="auto"/>
        <w:ind w:left="720" w:hanging="360"/>
        <w:rPr>
          <w:sz w:val="24"/>
          <w:szCs w:val="24"/>
        </w:rPr>
      </w:pPr>
      <w:r>
        <w:rPr>
          <w:b/>
          <w:bCs/>
          <w:sz w:val="24"/>
          <w:szCs w:val="24"/>
          <w:rtl w:val="0"/>
        </w:rPr>
        <w:t>User Data Analytics:</w:t>
      </w:r>
      <w:r>
        <w:rPr>
          <w:sz w:val="24"/>
          <w:szCs w:val="24"/>
          <w:rtl w:val="0"/>
        </w:rPr>
        <w:t xml:space="preserve"> Track user inputs to analyze patterns and improve model performance.</w:t>
      </w:r>
      <w:r>
        <w:rPr>
          <w:sz w:val="24"/>
          <w:szCs w:val="24"/>
          <w:rtl w:val="0"/>
        </w:rPr>
        <w:br w:type="textWrapping"/>
      </w:r>
    </w:p>
    <w:p w14:paraId="000001FF">
      <w:pPr>
        <w:widowControl w:val="0"/>
        <w:spacing w:before="240" w:after="240" w:line="240" w:lineRule="auto"/>
        <w:rPr>
          <w:b/>
          <w:bCs/>
          <w:sz w:val="24"/>
          <w:szCs w:val="24"/>
        </w:rPr>
      </w:pPr>
      <w:r>
        <w:rPr>
          <w:b/>
          <w:bCs/>
          <w:sz w:val="24"/>
          <w:szCs w:val="24"/>
          <w:rtl w:val="0"/>
        </w:rPr>
        <w:t>Significance:</w:t>
      </w:r>
    </w:p>
    <w:p w14:paraId="00000200">
      <w:pPr>
        <w:widowControl w:val="0"/>
        <w:numPr>
          <w:ilvl w:val="0"/>
          <w:numId w:val="30"/>
        </w:numPr>
        <w:spacing w:before="240" w:after="0" w:afterAutospacing="0" w:line="240" w:lineRule="auto"/>
        <w:ind w:left="720" w:hanging="360"/>
        <w:rPr>
          <w:sz w:val="24"/>
          <w:szCs w:val="24"/>
        </w:rPr>
      </w:pPr>
      <w:r>
        <w:rPr>
          <w:sz w:val="24"/>
          <w:szCs w:val="24"/>
          <w:rtl w:val="0"/>
        </w:rPr>
        <w:t>Enhances the practical applicability and usability of the system.</w:t>
      </w:r>
      <w:r>
        <w:rPr>
          <w:sz w:val="24"/>
          <w:szCs w:val="24"/>
          <w:rtl w:val="0"/>
        </w:rPr>
        <w:br w:type="textWrapping"/>
      </w:r>
    </w:p>
    <w:p w14:paraId="00000201">
      <w:pPr>
        <w:widowControl w:val="0"/>
        <w:numPr>
          <w:ilvl w:val="0"/>
          <w:numId w:val="30"/>
        </w:numPr>
        <w:spacing w:before="0" w:beforeAutospacing="0" w:after="240" w:line="240" w:lineRule="auto"/>
        <w:ind w:left="720" w:hanging="360"/>
        <w:rPr>
          <w:sz w:val="24"/>
          <w:szCs w:val="24"/>
        </w:rPr>
      </w:pPr>
      <w:r>
        <w:rPr>
          <w:sz w:val="24"/>
          <w:szCs w:val="24"/>
          <w:rtl w:val="0"/>
        </w:rPr>
        <w:t>Provides opportunities for research, learning, and commercial applications.</w:t>
      </w:r>
    </w:p>
    <w:p w14:paraId="00000202">
      <w:pPr>
        <w:widowControl w:val="0"/>
        <w:spacing w:before="240" w:after="240" w:line="240" w:lineRule="auto"/>
        <w:rPr>
          <w:sz w:val="24"/>
          <w:szCs w:val="24"/>
        </w:rPr>
      </w:pPr>
    </w:p>
    <w:p w14:paraId="6A539B2C">
      <w:pPr>
        <w:pStyle w:val="4"/>
        <w:keepNext w:val="0"/>
        <w:keepLines w:val="0"/>
        <w:widowControl w:val="0"/>
        <w:spacing w:line="240" w:lineRule="auto"/>
        <w:rPr>
          <w:sz w:val="26"/>
          <w:szCs w:val="26"/>
          <w:rtl w:val="0"/>
        </w:rPr>
      </w:pPr>
      <w:bookmarkStart w:id="12" w:name="_9y3yj28qb7g1" w:colFirst="0" w:colLast="0"/>
      <w:bookmarkEnd w:id="12"/>
    </w:p>
    <w:p w14:paraId="42A5CA5A">
      <w:pPr>
        <w:pStyle w:val="4"/>
        <w:keepNext w:val="0"/>
        <w:keepLines w:val="0"/>
        <w:widowControl w:val="0"/>
        <w:spacing w:line="240" w:lineRule="auto"/>
        <w:rPr>
          <w:sz w:val="26"/>
          <w:szCs w:val="26"/>
          <w:rtl w:val="0"/>
        </w:rPr>
      </w:pPr>
    </w:p>
    <w:p w14:paraId="61969B4D">
      <w:pPr>
        <w:pStyle w:val="4"/>
        <w:keepNext w:val="0"/>
        <w:keepLines w:val="0"/>
        <w:widowControl w:val="0"/>
        <w:spacing w:line="240" w:lineRule="auto"/>
        <w:rPr>
          <w:sz w:val="26"/>
          <w:szCs w:val="26"/>
          <w:rtl w:val="0"/>
        </w:rPr>
      </w:pPr>
    </w:p>
    <w:p w14:paraId="54B8E48D">
      <w:pPr>
        <w:pStyle w:val="4"/>
        <w:keepNext w:val="0"/>
        <w:keepLines w:val="0"/>
        <w:widowControl w:val="0"/>
        <w:spacing w:line="240" w:lineRule="auto"/>
        <w:rPr>
          <w:sz w:val="26"/>
          <w:szCs w:val="26"/>
          <w:rtl w:val="0"/>
        </w:rPr>
      </w:pPr>
    </w:p>
    <w:p w14:paraId="129618FB">
      <w:pPr>
        <w:pStyle w:val="4"/>
        <w:keepNext w:val="0"/>
        <w:keepLines w:val="0"/>
        <w:widowControl w:val="0"/>
        <w:spacing w:line="240" w:lineRule="auto"/>
        <w:rPr>
          <w:sz w:val="26"/>
          <w:szCs w:val="26"/>
          <w:rtl w:val="0"/>
        </w:rPr>
      </w:pPr>
    </w:p>
    <w:p w14:paraId="3D479A6F">
      <w:pPr>
        <w:pStyle w:val="4"/>
        <w:keepNext w:val="0"/>
        <w:keepLines w:val="0"/>
        <w:widowControl w:val="0"/>
        <w:spacing w:line="240" w:lineRule="auto"/>
        <w:rPr>
          <w:sz w:val="26"/>
          <w:szCs w:val="26"/>
          <w:rtl w:val="0"/>
        </w:rPr>
      </w:pPr>
    </w:p>
    <w:p w14:paraId="00000203">
      <w:pPr>
        <w:pStyle w:val="4"/>
        <w:keepNext w:val="0"/>
        <w:keepLines w:val="0"/>
        <w:widowControl w:val="0"/>
        <w:spacing w:line="240" w:lineRule="auto"/>
        <w:rPr>
          <w:sz w:val="26"/>
          <w:szCs w:val="26"/>
        </w:rPr>
      </w:pPr>
      <w:r>
        <w:rPr>
          <w:sz w:val="26"/>
          <w:szCs w:val="26"/>
          <w:rtl w:val="0"/>
        </w:rPr>
        <w:t>12. References</w:t>
      </w:r>
    </w:p>
    <w:p w14:paraId="00000204"/>
    <w:p w14:paraId="00000205">
      <w:pPr>
        <w:widowControl w:val="0"/>
        <w:numPr>
          <w:ilvl w:val="0"/>
          <w:numId w:val="31"/>
        </w:numPr>
        <w:spacing w:before="240" w:after="0" w:afterAutospacing="0" w:line="240" w:lineRule="auto"/>
        <w:ind w:left="720" w:hanging="360"/>
        <w:rPr>
          <w:sz w:val="24"/>
          <w:szCs w:val="24"/>
        </w:rPr>
      </w:pPr>
      <w:r>
        <w:rPr>
          <w:sz w:val="24"/>
          <w:szCs w:val="24"/>
          <w:rtl w:val="0"/>
        </w:rPr>
        <w:t xml:space="preserve">Bradski, G., &amp; Kaehler, A. </w:t>
      </w:r>
      <w:r>
        <w:rPr>
          <w:i/>
          <w:iCs/>
          <w:sz w:val="24"/>
          <w:szCs w:val="24"/>
          <w:rtl w:val="0"/>
        </w:rPr>
        <w:t>Learning OpenCV: Computer Vision with the OpenCV Library.</w:t>
      </w:r>
      <w:r>
        <w:rPr>
          <w:sz w:val="24"/>
          <w:szCs w:val="24"/>
          <w:rtl w:val="0"/>
        </w:rPr>
        <w:t xml:space="preserve"> O’Reilly Media, 2008.</w:t>
      </w:r>
      <w:r>
        <w:rPr>
          <w:sz w:val="24"/>
          <w:szCs w:val="24"/>
          <w:rtl w:val="0"/>
        </w:rPr>
        <w:br w:type="textWrapping"/>
      </w:r>
    </w:p>
    <w:p w14:paraId="00000206">
      <w:pPr>
        <w:widowControl w:val="0"/>
        <w:numPr>
          <w:ilvl w:val="0"/>
          <w:numId w:val="31"/>
        </w:numPr>
        <w:spacing w:before="0" w:beforeAutospacing="0" w:after="0" w:afterAutospacing="0" w:line="240" w:lineRule="auto"/>
        <w:ind w:left="720" w:hanging="360"/>
        <w:rPr>
          <w:sz w:val="24"/>
          <w:szCs w:val="24"/>
        </w:rPr>
      </w:pPr>
      <w:r>
        <w:rPr>
          <w:sz w:val="24"/>
          <w:szCs w:val="24"/>
          <w:rtl w:val="0"/>
        </w:rPr>
        <w:t xml:space="preserve">Chollet, F. </w:t>
      </w:r>
      <w:r>
        <w:rPr>
          <w:i/>
          <w:iCs/>
          <w:sz w:val="24"/>
          <w:szCs w:val="24"/>
          <w:rtl w:val="0"/>
        </w:rPr>
        <w:t>Deep Learning with Python.</w:t>
      </w:r>
      <w:r>
        <w:rPr>
          <w:sz w:val="24"/>
          <w:szCs w:val="24"/>
          <w:rtl w:val="0"/>
        </w:rPr>
        <w:t xml:space="preserve"> Manning Publications, 2017.</w:t>
      </w:r>
      <w:r>
        <w:rPr>
          <w:sz w:val="24"/>
          <w:szCs w:val="24"/>
          <w:rtl w:val="0"/>
        </w:rPr>
        <w:br w:type="textWrapping"/>
      </w:r>
    </w:p>
    <w:p w14:paraId="00000207">
      <w:pPr>
        <w:widowControl w:val="0"/>
        <w:numPr>
          <w:ilvl w:val="0"/>
          <w:numId w:val="31"/>
        </w:numPr>
        <w:spacing w:before="0" w:beforeAutospacing="0" w:after="0" w:afterAutospacing="0" w:line="240" w:lineRule="auto"/>
        <w:ind w:left="720" w:hanging="360"/>
        <w:rPr>
          <w:sz w:val="24"/>
          <w:szCs w:val="24"/>
        </w:rPr>
      </w:pPr>
      <w:r>
        <w:rPr>
          <w:sz w:val="24"/>
          <w:szCs w:val="24"/>
          <w:rtl w:val="0"/>
        </w:rPr>
        <w:t xml:space="preserve">Goodfellow, I., Bengio, Y., &amp; Courville, A. </w:t>
      </w:r>
      <w:r>
        <w:rPr>
          <w:i/>
          <w:iCs/>
          <w:sz w:val="24"/>
          <w:szCs w:val="24"/>
          <w:rtl w:val="0"/>
        </w:rPr>
        <w:t>Deep Learning.</w:t>
      </w:r>
      <w:r>
        <w:rPr>
          <w:sz w:val="24"/>
          <w:szCs w:val="24"/>
          <w:rtl w:val="0"/>
        </w:rPr>
        <w:t xml:space="preserve"> MIT Press, 2016.</w:t>
      </w:r>
      <w:r>
        <w:rPr>
          <w:sz w:val="24"/>
          <w:szCs w:val="24"/>
          <w:rtl w:val="0"/>
        </w:rPr>
        <w:br w:type="textWrapping"/>
      </w:r>
    </w:p>
    <w:p w14:paraId="00000208">
      <w:pPr>
        <w:widowControl w:val="0"/>
        <w:numPr>
          <w:ilvl w:val="0"/>
          <w:numId w:val="31"/>
        </w:numPr>
        <w:spacing w:before="0" w:beforeAutospacing="0" w:after="0" w:afterAutospacing="0" w:line="240" w:lineRule="auto"/>
        <w:ind w:left="720" w:hanging="360"/>
        <w:rPr>
          <w:sz w:val="24"/>
          <w:szCs w:val="24"/>
        </w:rPr>
      </w:pPr>
      <w:r>
        <w:rPr>
          <w:sz w:val="24"/>
          <w:szCs w:val="24"/>
          <w:rtl w:val="0"/>
        </w:rPr>
        <w:t xml:space="preserve">OpenCV Documentation. </w:t>
      </w:r>
      <w:r>
        <w:rPr>
          <w:i/>
          <w:iCs/>
          <w:sz w:val="24"/>
          <w:szCs w:val="24"/>
          <w:rtl w:val="0"/>
        </w:rPr>
        <w:t>Open Source Computer Vision Library.</w:t>
      </w:r>
      <w:r>
        <w:rPr>
          <w:sz w:val="24"/>
          <w:szCs w:val="24"/>
          <w:rtl w:val="0"/>
        </w:rPr>
        <w:t xml:space="preserve"> Available:</w:t>
      </w:r>
      <w:r>
        <w:fldChar w:fldCharType="begin"/>
      </w:r>
      <w:r>
        <w:instrText xml:space="preserve"> HYPERLINK "https://opencv.org/" \h </w:instrText>
      </w:r>
      <w:r>
        <w:fldChar w:fldCharType="separate"/>
      </w:r>
      <w:r>
        <w:rPr>
          <w:sz w:val="24"/>
          <w:szCs w:val="24"/>
          <w:rtl w:val="0"/>
        </w:rPr>
        <w:t xml:space="preserve"> </w:t>
      </w:r>
      <w:r>
        <w:rPr>
          <w:sz w:val="24"/>
          <w:szCs w:val="24"/>
          <w:rtl w:val="0"/>
        </w:rPr>
        <w:fldChar w:fldCharType="end"/>
      </w:r>
      <w:r>
        <w:fldChar w:fldCharType="begin"/>
      </w:r>
      <w:r>
        <w:instrText xml:space="preserve"> HYPERLINK "https://opencv.org/" \h </w:instrText>
      </w:r>
      <w:r>
        <w:fldChar w:fldCharType="separate"/>
      </w:r>
      <w:r>
        <w:rPr>
          <w:color w:val="1155CC"/>
          <w:sz w:val="24"/>
          <w:szCs w:val="24"/>
          <w:u w:val="single"/>
          <w:rtl w:val="0"/>
        </w:rPr>
        <w:t>https://opencv.org/</w:t>
      </w:r>
      <w:r>
        <w:rPr>
          <w:color w:val="1155CC"/>
          <w:sz w:val="24"/>
          <w:szCs w:val="24"/>
          <w:u w:val="single"/>
          <w:rtl w:val="0"/>
        </w:rPr>
        <w:br w:type="textWrapping"/>
      </w:r>
      <w:r>
        <w:rPr>
          <w:color w:val="1155CC"/>
          <w:sz w:val="24"/>
          <w:szCs w:val="24"/>
          <w:u w:val="single"/>
          <w:rtl w:val="0"/>
        </w:rPr>
        <w:fldChar w:fldCharType="end"/>
      </w:r>
    </w:p>
    <w:p w14:paraId="00000209">
      <w:pPr>
        <w:widowControl w:val="0"/>
        <w:numPr>
          <w:ilvl w:val="0"/>
          <w:numId w:val="31"/>
        </w:numPr>
        <w:spacing w:before="0" w:beforeAutospacing="0" w:after="0" w:afterAutospacing="0" w:line="240" w:lineRule="auto"/>
        <w:ind w:left="720" w:hanging="360"/>
        <w:rPr>
          <w:sz w:val="24"/>
          <w:szCs w:val="24"/>
        </w:rPr>
      </w:pPr>
      <w:r>
        <w:rPr>
          <w:sz w:val="24"/>
          <w:szCs w:val="24"/>
          <w:rtl w:val="0"/>
        </w:rPr>
        <w:t xml:space="preserve">TensorFlow Documentation. </w:t>
      </w:r>
      <w:r>
        <w:rPr>
          <w:i/>
          <w:iCs/>
          <w:sz w:val="24"/>
          <w:szCs w:val="24"/>
          <w:rtl w:val="0"/>
        </w:rPr>
        <w:t>TensorFlow: An end-to-end open source machine learning platform.</w:t>
      </w:r>
      <w:r>
        <w:rPr>
          <w:sz w:val="24"/>
          <w:szCs w:val="24"/>
          <w:rtl w:val="0"/>
        </w:rPr>
        <w:t xml:space="preserve"> Available:</w:t>
      </w:r>
      <w:r>
        <w:fldChar w:fldCharType="begin"/>
      </w:r>
      <w:r>
        <w:instrText xml:space="preserve"> HYPERLINK "https://www.tensorflow.org/" \h </w:instrText>
      </w:r>
      <w:r>
        <w:fldChar w:fldCharType="separate"/>
      </w:r>
      <w:r>
        <w:rPr>
          <w:sz w:val="24"/>
          <w:szCs w:val="24"/>
          <w:rtl w:val="0"/>
        </w:rPr>
        <w:t xml:space="preserve"> </w:t>
      </w:r>
      <w:r>
        <w:rPr>
          <w:sz w:val="24"/>
          <w:szCs w:val="24"/>
          <w:rtl w:val="0"/>
        </w:rPr>
        <w:fldChar w:fldCharType="end"/>
      </w:r>
      <w:r>
        <w:fldChar w:fldCharType="begin"/>
      </w:r>
      <w:r>
        <w:instrText xml:space="preserve"> HYPERLINK "https://www.tensorflow.org/" \h </w:instrText>
      </w:r>
      <w:r>
        <w:fldChar w:fldCharType="separate"/>
      </w:r>
      <w:r>
        <w:rPr>
          <w:color w:val="1155CC"/>
          <w:sz w:val="24"/>
          <w:szCs w:val="24"/>
          <w:u w:val="single"/>
          <w:rtl w:val="0"/>
        </w:rPr>
        <w:t>https://www.tensorflow.org/</w:t>
      </w:r>
      <w:r>
        <w:rPr>
          <w:color w:val="1155CC"/>
          <w:sz w:val="24"/>
          <w:szCs w:val="24"/>
          <w:u w:val="single"/>
          <w:rtl w:val="0"/>
        </w:rPr>
        <w:br w:type="textWrapping"/>
      </w:r>
      <w:r>
        <w:rPr>
          <w:color w:val="1155CC"/>
          <w:sz w:val="24"/>
          <w:szCs w:val="24"/>
          <w:u w:val="single"/>
          <w:rtl w:val="0"/>
        </w:rPr>
        <w:fldChar w:fldCharType="end"/>
      </w:r>
    </w:p>
    <w:p w14:paraId="0000020A">
      <w:pPr>
        <w:widowControl w:val="0"/>
        <w:numPr>
          <w:ilvl w:val="0"/>
          <w:numId w:val="31"/>
        </w:numPr>
        <w:spacing w:before="0" w:beforeAutospacing="0" w:after="0" w:afterAutospacing="0" w:line="240" w:lineRule="auto"/>
        <w:ind w:left="720" w:hanging="360"/>
        <w:rPr>
          <w:sz w:val="24"/>
          <w:szCs w:val="24"/>
        </w:rPr>
      </w:pPr>
      <w:r>
        <w:rPr>
          <w:sz w:val="24"/>
          <w:szCs w:val="24"/>
          <w:rtl w:val="0"/>
        </w:rPr>
        <w:t xml:space="preserve">Python Software Foundation. </w:t>
      </w:r>
      <w:r>
        <w:rPr>
          <w:i/>
          <w:iCs/>
          <w:sz w:val="24"/>
          <w:szCs w:val="24"/>
          <w:rtl w:val="0"/>
        </w:rPr>
        <w:t>Python Language Reference.</w:t>
      </w:r>
      <w:r>
        <w:rPr>
          <w:sz w:val="24"/>
          <w:szCs w:val="24"/>
          <w:rtl w:val="0"/>
        </w:rPr>
        <w:t xml:space="preserve"> Available:</w:t>
      </w:r>
      <w:r>
        <w:fldChar w:fldCharType="begin"/>
      </w:r>
      <w:r>
        <w:instrText xml:space="preserve"> HYPERLINK "https://www.python.org/doc/" \h </w:instrText>
      </w:r>
      <w:r>
        <w:fldChar w:fldCharType="separate"/>
      </w:r>
      <w:r>
        <w:rPr>
          <w:sz w:val="24"/>
          <w:szCs w:val="24"/>
          <w:rtl w:val="0"/>
        </w:rPr>
        <w:t xml:space="preserve"> </w:t>
      </w:r>
      <w:r>
        <w:rPr>
          <w:sz w:val="24"/>
          <w:szCs w:val="24"/>
          <w:rtl w:val="0"/>
        </w:rPr>
        <w:fldChar w:fldCharType="end"/>
      </w:r>
      <w:r>
        <w:fldChar w:fldCharType="begin"/>
      </w:r>
      <w:r>
        <w:instrText xml:space="preserve"> HYPERLINK "https://www.python.org/doc/" \h </w:instrText>
      </w:r>
      <w:r>
        <w:fldChar w:fldCharType="separate"/>
      </w:r>
      <w:r>
        <w:rPr>
          <w:color w:val="1155CC"/>
          <w:sz w:val="24"/>
          <w:szCs w:val="24"/>
          <w:u w:val="single"/>
          <w:rtl w:val="0"/>
        </w:rPr>
        <w:t>https://www.python.org/doc/</w:t>
      </w:r>
      <w:r>
        <w:rPr>
          <w:color w:val="1155CC"/>
          <w:sz w:val="24"/>
          <w:szCs w:val="24"/>
          <w:u w:val="single"/>
          <w:rtl w:val="0"/>
        </w:rPr>
        <w:br w:type="textWrapping"/>
      </w:r>
      <w:r>
        <w:rPr>
          <w:color w:val="1155CC"/>
          <w:sz w:val="24"/>
          <w:szCs w:val="24"/>
          <w:u w:val="single"/>
          <w:rtl w:val="0"/>
        </w:rPr>
        <w:fldChar w:fldCharType="end"/>
      </w:r>
    </w:p>
    <w:p w14:paraId="0000020B">
      <w:pPr>
        <w:widowControl w:val="0"/>
        <w:numPr>
          <w:ilvl w:val="0"/>
          <w:numId w:val="31"/>
        </w:numPr>
        <w:spacing w:before="0" w:beforeAutospacing="0" w:after="0" w:afterAutospacing="0" w:line="240" w:lineRule="auto"/>
        <w:ind w:left="720" w:hanging="360"/>
        <w:rPr>
          <w:sz w:val="24"/>
          <w:szCs w:val="24"/>
        </w:rPr>
      </w:pPr>
      <w:r>
        <w:rPr>
          <w:sz w:val="24"/>
          <w:szCs w:val="24"/>
          <w:rtl w:val="0"/>
        </w:rPr>
        <w:t xml:space="preserve">W3Schools. </w:t>
      </w:r>
      <w:r>
        <w:rPr>
          <w:i/>
          <w:iCs/>
          <w:sz w:val="24"/>
          <w:szCs w:val="24"/>
          <w:rtl w:val="0"/>
        </w:rPr>
        <w:t>Web Development Tutorials: HTML, CSS, JavaScript.</w:t>
      </w:r>
      <w:r>
        <w:rPr>
          <w:sz w:val="24"/>
          <w:szCs w:val="24"/>
          <w:rtl w:val="0"/>
        </w:rPr>
        <w:t xml:space="preserve"> Available:</w:t>
      </w:r>
      <w:r>
        <w:fldChar w:fldCharType="begin"/>
      </w:r>
      <w:r>
        <w:instrText xml:space="preserve"> HYPERLINK "https://www.w3schools.com/" \h </w:instrText>
      </w:r>
      <w:r>
        <w:fldChar w:fldCharType="separate"/>
      </w:r>
      <w:r>
        <w:rPr>
          <w:sz w:val="24"/>
          <w:szCs w:val="24"/>
          <w:rtl w:val="0"/>
        </w:rPr>
        <w:t xml:space="preserve"> </w:t>
      </w:r>
      <w:r>
        <w:rPr>
          <w:sz w:val="24"/>
          <w:szCs w:val="24"/>
          <w:rtl w:val="0"/>
        </w:rPr>
        <w:fldChar w:fldCharType="end"/>
      </w:r>
      <w:r>
        <w:fldChar w:fldCharType="begin"/>
      </w:r>
      <w:r>
        <w:instrText xml:space="preserve"> HYPERLINK "https://www.w3schools.com/" \h </w:instrText>
      </w:r>
      <w:r>
        <w:fldChar w:fldCharType="separate"/>
      </w:r>
      <w:r>
        <w:rPr>
          <w:color w:val="1155CC"/>
          <w:sz w:val="24"/>
          <w:szCs w:val="24"/>
          <w:u w:val="single"/>
          <w:rtl w:val="0"/>
        </w:rPr>
        <w:t>https://www.w3schools.com/</w:t>
      </w:r>
      <w:r>
        <w:rPr>
          <w:color w:val="1155CC"/>
          <w:sz w:val="24"/>
          <w:szCs w:val="24"/>
          <w:u w:val="single"/>
          <w:rtl w:val="0"/>
        </w:rPr>
        <w:br w:type="textWrapping"/>
      </w:r>
      <w:r>
        <w:rPr>
          <w:color w:val="1155CC"/>
          <w:sz w:val="24"/>
          <w:szCs w:val="24"/>
          <w:u w:val="single"/>
          <w:rtl w:val="0"/>
        </w:rPr>
        <w:fldChar w:fldCharType="end"/>
      </w:r>
    </w:p>
    <w:p w14:paraId="0000020C">
      <w:pPr>
        <w:widowControl w:val="0"/>
        <w:numPr>
          <w:ilvl w:val="0"/>
          <w:numId w:val="31"/>
        </w:numPr>
        <w:spacing w:before="0" w:beforeAutospacing="0" w:after="240" w:line="240" w:lineRule="auto"/>
        <w:ind w:left="720" w:hanging="360"/>
        <w:rPr>
          <w:sz w:val="24"/>
          <w:szCs w:val="24"/>
        </w:rPr>
      </w:pPr>
      <w:r>
        <w:rPr>
          <w:sz w:val="24"/>
          <w:szCs w:val="24"/>
          <w:rtl w:val="0"/>
        </w:rPr>
        <w:t xml:space="preserve">GeeksforGeeks. </w:t>
      </w:r>
      <w:r>
        <w:rPr>
          <w:i/>
          <w:iCs/>
          <w:sz w:val="24"/>
          <w:szCs w:val="24"/>
          <w:rtl w:val="0"/>
        </w:rPr>
        <w:t>Face Detection using OpenCV in Python.</w:t>
      </w:r>
      <w:r>
        <w:rPr>
          <w:sz w:val="24"/>
          <w:szCs w:val="24"/>
          <w:rtl w:val="0"/>
        </w:rPr>
        <w:t xml:space="preserve"> Available:</w:t>
      </w:r>
      <w:r>
        <w:fldChar w:fldCharType="begin"/>
      </w:r>
      <w:r>
        <w:instrText xml:space="preserve"> HYPERLINK "https://www.geeksforgeeks.org/" \h </w:instrText>
      </w:r>
      <w:r>
        <w:fldChar w:fldCharType="separate"/>
      </w:r>
      <w:r>
        <w:rPr>
          <w:sz w:val="24"/>
          <w:szCs w:val="24"/>
          <w:rtl w:val="0"/>
        </w:rPr>
        <w:t xml:space="preserve"> </w:t>
      </w:r>
      <w:r>
        <w:rPr>
          <w:sz w:val="24"/>
          <w:szCs w:val="24"/>
          <w:rtl w:val="0"/>
        </w:rPr>
        <w:fldChar w:fldCharType="end"/>
      </w:r>
      <w:r>
        <w:fldChar w:fldCharType="begin"/>
      </w:r>
      <w:r>
        <w:instrText xml:space="preserve"> HYPERLINK "https://www.geeksforgeeks.org/" \h </w:instrText>
      </w:r>
      <w:r>
        <w:fldChar w:fldCharType="separate"/>
      </w:r>
      <w:r>
        <w:rPr>
          <w:color w:val="1155CC"/>
          <w:sz w:val="24"/>
          <w:szCs w:val="24"/>
          <w:u w:val="single"/>
          <w:rtl w:val="0"/>
        </w:rPr>
        <w:t>https://www.geeksforgeeks.org/</w:t>
      </w:r>
      <w:r>
        <w:rPr>
          <w:color w:val="1155CC"/>
          <w:sz w:val="24"/>
          <w:szCs w:val="24"/>
          <w:u w:val="single"/>
          <w:rtl w:val="0"/>
        </w:rPr>
        <w:fldChar w:fldCharType="end"/>
      </w:r>
    </w:p>
    <w:p w14:paraId="0000020D">
      <w:pPr>
        <w:widowControl w:val="0"/>
        <w:spacing w:before="240" w:after="240" w:line="240" w:lineRule="auto"/>
        <w:ind w:left="0" w:firstLine="0"/>
        <w:rPr>
          <w:sz w:val="24"/>
          <w:szCs w:val="24"/>
        </w:rPr>
      </w:pPr>
    </w:p>
    <w:p w14:paraId="0000020E">
      <w:pPr>
        <w:widowControl w:val="0"/>
        <w:spacing w:before="240" w:after="240" w:line="240" w:lineRule="auto"/>
        <w:ind w:left="0" w:firstLine="0"/>
        <w:rPr>
          <w:sz w:val="24"/>
          <w:szCs w:val="24"/>
        </w:rPr>
      </w:pPr>
    </w:p>
    <w:p w14:paraId="0000020F">
      <w:pPr>
        <w:widowControl w:val="0"/>
        <w:spacing w:before="240" w:after="240" w:line="240" w:lineRule="auto"/>
        <w:ind w:left="720" w:firstLine="0"/>
        <w:rPr>
          <w:sz w:val="24"/>
          <w:szCs w:val="24"/>
        </w:rPr>
      </w:pPr>
    </w:p>
    <w:p w14:paraId="000002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36" w:after="0" w:line="240" w:lineRule="auto"/>
        <w:ind w:left="0" w:right="0" w:firstLine="0"/>
        <w:jc w:val="left"/>
        <w:rPr>
          <w:sz w:val="24"/>
          <w:szCs w:val="24"/>
        </w:rPr>
      </w:pPr>
    </w:p>
    <w:p w14:paraId="000002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65" w:after="0" w:line="240" w:lineRule="auto"/>
        <w:ind w:left="1045" w:right="0" w:firstLine="0"/>
        <w:jc w:val="left"/>
        <w:rPr>
          <w:sz w:val="24"/>
          <w:szCs w:val="24"/>
        </w:rPr>
      </w:pPr>
    </w:p>
    <w:p w14:paraId="0000021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021" w:right="0" w:firstLine="0"/>
        <w:jc w:val="left"/>
        <w:rPr>
          <w:rFonts w:ascii="Arial" w:hAnsi="Arial" w:eastAsia="Arial" w:cs="Arial"/>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u w:val="none"/>
          <w:shd w:val="clear" w:fill="auto"/>
          <w:vertAlign w:val="baseline"/>
          <w:rtl w:val="0"/>
        </w:rPr>
        <w:t xml:space="preserve"> </w:t>
      </w:r>
    </w:p>
    <w:sectPr>
      <w:pgSz w:w="11900" w:h="16820"/>
      <w:pgMar w:top="1406" w:right="701" w:bottom="1495" w:left="1426" w:header="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76830CD2-5486-4CF0-9488-2A2F775FD408}"/>
  </w:font>
  <w:font w:name="Arial">
    <w:panose1 w:val="020B0604020202020204"/>
    <w:charset w:val="86"/>
    <w:family w:val="swiss"/>
    <w:pitch w:val="default"/>
    <w:sig w:usb0="E0002EFF" w:usb1="C000785B" w:usb2="00000009" w:usb3="00000000" w:csb0="400001FF" w:csb1="FFFF0000"/>
    <w:embedRegular r:id="rId2" w:fontKey="{1A5CB86B-06FF-4AF5-B607-053621F227D3}"/>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BDA33353-A6D4-439C-9E3C-A988B73671F2}"/>
  </w:font>
  <w:font w:name="Wingdings">
    <w:panose1 w:val="05000000000000000000"/>
    <w:charset w:val="02"/>
    <w:family w:val="auto"/>
    <w:pitch w:val="default"/>
    <w:sig w:usb0="00000000" w:usb1="00000000" w:usb2="00000000" w:usb3="00000000" w:csb0="80000000" w:csb1="00000000"/>
    <w:embedRegular r:id="rId4" w:fontKey="{96B6654B-22CD-4A93-88A8-49D2D3BA24C7}"/>
  </w:font>
  <w:font w:name="Calibri">
    <w:panose1 w:val="020F0502020204030204"/>
    <w:charset w:val="00"/>
    <w:family w:val="swiss"/>
    <w:pitch w:val="default"/>
    <w:sig w:usb0="E4002EFF" w:usb1="C200247B" w:usb2="00000009" w:usb3="00000000" w:csb0="200001FF" w:csb1="00000000"/>
    <w:embedRegular r:id="rId5" w:fontKey="{52A36991-C6C0-4DA6-B91F-1ECF45E25128}"/>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0F8288C1-4D91-4466-AA5B-BEB09782DBD7}"/>
  </w:font>
  <w:font w:name="Cambria">
    <w:panose1 w:val="02040503050406030204"/>
    <w:charset w:val="00"/>
    <w:family w:val="auto"/>
    <w:pitch w:val="default"/>
    <w:sig w:usb0="E00006FF" w:usb1="420024FF" w:usb2="02000000" w:usb3="00000000" w:csb0="2000019F" w:csb1="00000000"/>
    <w:embedRegular r:id="rId7" w:fontKey="{A9CF7075-0161-4648-97D0-A629A1E73758}"/>
  </w:font>
  <w:font w:name="Roboto Mono">
    <w:altName w:val="Segoe Print"/>
    <w:panose1 w:val="00000000000000000000"/>
    <w:charset w:val="00"/>
    <w:family w:val="auto"/>
    <w:pitch w:val="default"/>
    <w:sig w:usb0="00000000" w:usb1="00000000" w:usb2="00000000" w:usb3="00000000" w:csb0="00000000" w:csb1="00000000"/>
  </w:font>
  <w:font w:name="Nova Mon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8" w:fontKey="{570611E8-2BAE-4DBB-8F00-2E4F1E0C0C96}"/>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embedRegular r:id="rId9" w:fontKey="{727AF789-6A22-493A-AF14-177F8B22A0B3}"/>
  </w:font>
  <w:font w:name="Wingdings">
    <w:panose1 w:val="05000000000000000000"/>
    <w:charset w:val="00"/>
    <w:family w:val="auto"/>
    <w:pitch w:val="default"/>
    <w:sig w:usb0="00000000" w:usb1="00000000" w:usb2="00000000" w:usb3="00000000" w:csb0="80000000" w:csb1="00000000"/>
    <w:embedRegular r:id="rId10" w:fontKey="{D171FDC6-1BA3-4AA0-A3D6-19209C38D8A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61FADE"/>
    <w:multiLevelType w:val="multilevel"/>
    <w:tmpl w:val="8461FAD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
    <w:nsid w:val="9239341B"/>
    <w:multiLevelType w:val="multilevel"/>
    <w:tmpl w:val="9239341B"/>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
    <w:nsid w:val="9288B902"/>
    <w:multiLevelType w:val="multilevel"/>
    <w:tmpl w:val="9288B90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9C8AC8EF"/>
    <w:multiLevelType w:val="multilevel"/>
    <w:tmpl w:val="9C8AC8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B0F1ACD9"/>
    <w:multiLevelType w:val="multilevel"/>
    <w:tmpl w:val="B0F1ACD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BE923771"/>
    <w:multiLevelType w:val="multilevel"/>
    <w:tmpl w:val="BE923771"/>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7">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C8879AEF"/>
    <w:multiLevelType w:val="multilevel"/>
    <w:tmpl w:val="C8879A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D7F9FE59"/>
    <w:multiLevelType w:val="multilevel"/>
    <w:tmpl w:val="D7F9FE59"/>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1">
    <w:nsid w:val="DCBA6B53"/>
    <w:multiLevelType w:val="multilevel"/>
    <w:tmpl w:val="DCBA6B53"/>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2">
    <w:nsid w:val="F4B5D9F5"/>
    <w:multiLevelType w:val="multilevel"/>
    <w:tmpl w:val="F4B5D9F5"/>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3">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0248C179"/>
    <w:multiLevelType w:val="multilevel"/>
    <w:tmpl w:val="0248C179"/>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5">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0E640482"/>
    <w:multiLevelType w:val="multilevel"/>
    <w:tmpl w:val="0E640482"/>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7">
    <w:nsid w:val="2470EC97"/>
    <w:multiLevelType w:val="multilevel"/>
    <w:tmpl w:val="2470EC9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25B654F3"/>
    <w:multiLevelType w:val="multilevel"/>
    <w:tmpl w:val="25B654F3"/>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9">
    <w:nsid w:val="2A8F537B"/>
    <w:multiLevelType w:val="multilevel"/>
    <w:tmpl w:val="2A8F53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39A0D9AC"/>
    <w:multiLevelType w:val="multilevel"/>
    <w:tmpl w:val="39A0D9A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
    <w:nsid w:val="46A08BB8"/>
    <w:multiLevelType w:val="multilevel"/>
    <w:tmpl w:val="46A08BB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
    <w:nsid w:val="4C1BAE26"/>
    <w:multiLevelType w:val="multilevel"/>
    <w:tmpl w:val="4C1BAE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
    <w:nsid w:val="4D4DC07F"/>
    <w:multiLevelType w:val="multilevel"/>
    <w:tmpl w:val="4D4DC07F"/>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4">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
    <w:nsid w:val="5A241D34"/>
    <w:multiLevelType w:val="multilevel"/>
    <w:tmpl w:val="5A241D34"/>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6">
    <w:nsid w:val="60382F6E"/>
    <w:multiLevelType w:val="multilevel"/>
    <w:tmpl w:val="60382F6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
    <w:nsid w:val="629F7852"/>
    <w:multiLevelType w:val="multilevel"/>
    <w:tmpl w:val="629F785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
    <w:nsid w:val="72183CF9"/>
    <w:multiLevelType w:val="multilevel"/>
    <w:tmpl w:val="72183CF9"/>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9">
    <w:nsid w:val="77ECEA79"/>
    <w:multiLevelType w:val="multilevel"/>
    <w:tmpl w:val="77ECEA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0">
    <w:nsid w:val="7C246926"/>
    <w:multiLevelType w:val="multilevel"/>
    <w:tmpl w:val="7C2469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3"/>
  </w:num>
  <w:num w:numId="2">
    <w:abstractNumId w:val="9"/>
  </w:num>
  <w:num w:numId="3">
    <w:abstractNumId w:val="24"/>
  </w:num>
  <w:num w:numId="4">
    <w:abstractNumId w:val="7"/>
  </w:num>
  <w:num w:numId="5">
    <w:abstractNumId w:val="5"/>
  </w:num>
  <w:num w:numId="6">
    <w:abstractNumId w:val="15"/>
  </w:num>
  <w:num w:numId="7">
    <w:abstractNumId w:val="18"/>
  </w:num>
  <w:num w:numId="8">
    <w:abstractNumId w:val="28"/>
  </w:num>
  <w:num w:numId="9">
    <w:abstractNumId w:val="14"/>
  </w:num>
  <w:num w:numId="10">
    <w:abstractNumId w:val="1"/>
  </w:num>
  <w:num w:numId="11">
    <w:abstractNumId w:val="19"/>
  </w:num>
  <w:num w:numId="12">
    <w:abstractNumId w:val="25"/>
  </w:num>
  <w:num w:numId="13">
    <w:abstractNumId w:val="8"/>
  </w:num>
  <w:num w:numId="14">
    <w:abstractNumId w:val="23"/>
  </w:num>
  <w:num w:numId="15">
    <w:abstractNumId w:val="12"/>
  </w:num>
  <w:num w:numId="16">
    <w:abstractNumId w:val="17"/>
  </w:num>
  <w:num w:numId="17">
    <w:abstractNumId w:val="11"/>
  </w:num>
  <w:num w:numId="18">
    <w:abstractNumId w:val="10"/>
  </w:num>
  <w:num w:numId="19">
    <w:abstractNumId w:val="3"/>
  </w:num>
  <w:num w:numId="20">
    <w:abstractNumId w:val="22"/>
  </w:num>
  <w:num w:numId="21">
    <w:abstractNumId w:val="26"/>
  </w:num>
  <w:num w:numId="22">
    <w:abstractNumId w:val="16"/>
  </w:num>
  <w:num w:numId="23">
    <w:abstractNumId w:val="21"/>
  </w:num>
  <w:num w:numId="24">
    <w:abstractNumId w:val="4"/>
  </w:num>
  <w:num w:numId="25">
    <w:abstractNumId w:val="30"/>
  </w:num>
  <w:num w:numId="26">
    <w:abstractNumId w:val="29"/>
  </w:num>
  <w:num w:numId="27">
    <w:abstractNumId w:val="6"/>
  </w:num>
  <w:num w:numId="28">
    <w:abstractNumId w:val="27"/>
  </w:num>
  <w:num w:numId="29">
    <w:abstractNumId w:val="2"/>
  </w:num>
  <w:num w:numId="30">
    <w:abstractNumId w:val="20"/>
  </w:num>
  <w:num w:numId="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440504B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rPr>
  </w:style>
  <w:style w:type="paragraph" w:styleId="2">
    <w:name w:val="heading 1"/>
    <w:basedOn w:val="1"/>
    <w:next w:val="1"/>
    <w:qFormat/>
    <w:uiPriority w:val="0"/>
    <w:pPr>
      <w:keepNext/>
      <w:keepLines/>
      <w:pageBreakBefore w:val="0"/>
      <w:spacing w:before="480" w:after="120"/>
    </w:pPr>
    <w:rPr>
      <w:b/>
      <w:bCs/>
      <w:sz w:val="48"/>
      <w:szCs w:val="48"/>
    </w:rPr>
  </w:style>
  <w:style w:type="paragraph" w:styleId="3">
    <w:name w:val="heading 2"/>
    <w:basedOn w:val="1"/>
    <w:next w:val="1"/>
    <w:qFormat/>
    <w:uiPriority w:val="0"/>
    <w:pPr>
      <w:keepNext/>
      <w:keepLines/>
      <w:pageBreakBefore w:val="0"/>
      <w:spacing w:before="360" w:after="80"/>
    </w:pPr>
    <w:rPr>
      <w:b/>
      <w:bCs/>
      <w:sz w:val="36"/>
      <w:szCs w:val="36"/>
    </w:rPr>
  </w:style>
  <w:style w:type="paragraph" w:styleId="4">
    <w:name w:val="heading 3"/>
    <w:basedOn w:val="1"/>
    <w:next w:val="1"/>
    <w:qFormat/>
    <w:uiPriority w:val="0"/>
    <w:pPr>
      <w:keepNext/>
      <w:keepLines/>
      <w:pageBreakBefore w:val="0"/>
      <w:spacing w:before="280" w:after="80"/>
    </w:pPr>
    <w:rPr>
      <w:b/>
      <w:bCs/>
      <w:sz w:val="28"/>
      <w:szCs w:val="28"/>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8"/>
    <w:qFormat/>
    <w:uiPriority w:val="0"/>
    <w:rPr>
      <w:b/>
      <w:bCs/>
    </w:rPr>
  </w:style>
  <w:style w:type="paragraph" w:styleId="12">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3">
    <w:name w:val="Title"/>
    <w:basedOn w:val="1"/>
    <w:next w:val="1"/>
    <w:qFormat/>
    <w:uiPriority w:val="0"/>
    <w:pPr>
      <w:keepNext/>
      <w:keepLines/>
      <w:pageBreakBefore w:val="0"/>
      <w:spacing w:before="480" w:after="120"/>
    </w:pPr>
    <w:rPr>
      <w:b/>
      <w:bCs/>
      <w:sz w:val="72"/>
      <w:szCs w:val="72"/>
    </w:rPr>
  </w:style>
  <w:style w:type="table" w:customStyle="1" w:styleId="14">
    <w:name w:val="TableNormal"/>
    <w:qFormat/>
    <w:uiPriority w:val="0"/>
    <w:tblPr>
      <w:tblCellMar>
        <w:top w:w="100" w:type="dxa"/>
        <w:left w:w="100" w:type="dxa"/>
        <w:bottom w:w="100" w:type="dxa"/>
        <w:right w:w="100" w:type="dxa"/>
      </w:tblCellMar>
    </w:tblPr>
  </w:style>
  <w:style w:type="table" w:customStyle="1" w:styleId="15">
    <w:name w:val="_Style 10"/>
    <w:basedOn w:val="14"/>
    <w:qFormat/>
    <w:uiPriority w:val="0"/>
    <w:tblPr/>
  </w:style>
  <w:style w:type="table" w:customStyle="1" w:styleId="16">
    <w:name w:val="_Style 11"/>
    <w:basedOn w:val="14"/>
    <w:qFormat/>
    <w:uiPriority w:val="0"/>
    <w:tbl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35</Pages>
  <TotalTime>18</TotalTime>
  <ScaleCrop>false</ScaleCrop>
  <LinksUpToDate>false</LinksUpToDate>
  <Application>WPS Office_12.2.0.23149_F1E327BC-269C-435d-A152-05C5408002CA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2025-12-04T07:58:50Z</dcterms:created>
  <dc:creator>dhana</dc:creator>
  <cp:lastModifiedBy>Dhana sri</cp:lastModifiedBy>
  <dcterms:modified xsi:type="dcterms:W3CDTF">2025-12-04T08:17:17Z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1033-12.2.0.23149</vt:lpwstr>
  </property>
  <property fmtid="{D5CDD505-2E9C-101B-9397-08002B2CF9AE}" pid="3" name="ICV">
    <vt:lpwstr>1EED885635D9452EA2DFF9A704AF3B0F_12</vt:lpwstr>
  </property>
</Properties>
</file>